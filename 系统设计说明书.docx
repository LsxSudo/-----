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微软雅黑" w:hAnsi="微软雅黑" w:eastAsia="微软雅黑"/>
          <w:sz w:val="21"/>
          <w:szCs w:val="21"/>
        </w:rPr>
      </w:pPr>
      <w:r>
        <w:rPr>
          <w:rFonts w:ascii="微软雅黑" w:hAnsi="微软雅黑" w:eastAsia="微软雅黑"/>
          <w:sz w:val="21"/>
          <w:szCs w:val="21"/>
        </w:rPr>
        <w:t xml:space="preserve">          </w:t>
      </w:r>
      <w:r>
        <w:rPr>
          <w:rFonts w:ascii="微软雅黑" w:hAnsi="微软雅黑" w:eastAsia="微软雅黑"/>
          <w:sz w:val="21"/>
          <w:szCs w:val="21"/>
        </w:rPr>
        <w:drawing>
          <wp:inline distT="0" distB="0" distL="0" distR="0">
            <wp:extent cx="3438525" cy="3429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438525" cy="3429000"/>
                    </a:xfrm>
                    <a:prstGeom prst="rect">
                      <a:avLst/>
                    </a:prstGeom>
                  </pic:spPr>
                </pic:pic>
              </a:graphicData>
            </a:graphic>
          </wp:inline>
        </w:drawing>
      </w:r>
    </w:p>
    <w:p>
      <w:pPr>
        <w:ind w:left="420"/>
        <w:jc w:val="center"/>
        <w:rPr>
          <w:rFonts w:ascii="'Trebuchet MS'" w:hAnsi="'Trebuchet MS'" w:eastAsia="'Trebuchet MS'"/>
          <w:b/>
          <w:bCs/>
          <w:color w:val="333333"/>
          <w:sz w:val="33"/>
          <w:szCs w:val="33"/>
        </w:rPr>
      </w:pPr>
      <w:r>
        <w:rPr>
          <w:rFonts w:ascii="'Trebuchet MS'" w:hAnsi="'Trebuchet MS'" w:eastAsia="'Trebuchet MS'"/>
          <w:b/>
          <w:bCs/>
          <w:color w:val="333333"/>
          <w:sz w:val="33"/>
          <w:szCs w:val="33"/>
        </w:rPr>
        <w:t>系统设计说明书</w:t>
      </w:r>
    </w:p>
    <w:p>
      <w:pPr>
        <w:jc w:val="center"/>
        <w:rPr>
          <w:rFonts w:ascii="微软雅黑" w:hAnsi="微软雅黑" w:eastAsia="微软雅黑"/>
          <w:sz w:val="21"/>
          <w:szCs w:val="21"/>
        </w:rPr>
      </w:pPr>
    </w:p>
    <w:p>
      <w:pPr>
        <w:jc w:val="center"/>
        <w:rPr>
          <w:rFonts w:ascii="微软雅黑" w:hAnsi="微软雅黑" w:eastAsia="微软雅黑"/>
          <w:sz w:val="21"/>
          <w:szCs w:val="21"/>
        </w:rPr>
      </w:pPr>
    </w:p>
    <w:p>
      <w:pPr>
        <w:ind w:left="420"/>
        <w:jc w:val="center"/>
        <w:rPr>
          <w:rFonts w:ascii="微软雅黑" w:hAnsi="微软雅黑" w:eastAsia="微软雅黑"/>
          <w:sz w:val="21"/>
          <w:szCs w:val="21"/>
        </w:rPr>
      </w:pPr>
      <w:r>
        <w:rPr>
          <w:rFonts w:ascii="'Trebuchet MS'" w:hAnsi="'Trebuchet MS'" w:eastAsia="'Trebuchet MS'"/>
          <w:color w:val="333333"/>
          <w:sz w:val="33"/>
          <w:szCs w:val="33"/>
        </w:rPr>
        <w:t>       </w:t>
      </w:r>
    </w:p>
    <w:p>
      <w:pPr>
        <w:ind w:left="420"/>
        <w:jc w:val="center"/>
        <w:rPr>
          <w:rFonts w:ascii="微软雅黑" w:hAnsi="微软雅黑" w:eastAsia="微软雅黑"/>
          <w:sz w:val="21"/>
          <w:szCs w:val="21"/>
        </w:rPr>
      </w:pPr>
      <w:r>
        <w:rPr>
          <w:rFonts w:ascii="'Trebuchet MS'" w:hAnsi="'Trebuchet MS'" w:eastAsia="'Trebuchet MS'"/>
          <w:color w:val="333333"/>
          <w:sz w:val="33"/>
          <w:szCs w:val="33"/>
        </w:rPr>
        <w:t>所属学院：福州大学至诚学院</w:t>
      </w:r>
    </w:p>
    <w:p>
      <w:pPr>
        <w:ind w:left="420"/>
        <w:jc w:val="center"/>
        <w:rPr>
          <w:rFonts w:ascii="微软雅黑" w:hAnsi="微软雅黑" w:eastAsia="微软雅黑"/>
          <w:sz w:val="21"/>
          <w:szCs w:val="21"/>
        </w:rPr>
      </w:pPr>
      <w:r>
        <w:rPr>
          <w:rFonts w:ascii="'Trebuchet MS'" w:hAnsi="'Trebuchet MS'" w:eastAsia="'Trebuchet MS'"/>
          <w:color w:val="333333"/>
          <w:sz w:val="33"/>
          <w:szCs w:val="33"/>
        </w:rPr>
        <w:t>团队名称：用心聚落步</w:t>
      </w:r>
    </w:p>
    <w:p>
      <w:pPr>
        <w:ind w:left="420"/>
        <w:jc w:val="center"/>
        <w:rPr>
          <w:rFonts w:ascii="微软雅黑" w:hAnsi="微软雅黑" w:eastAsia="微软雅黑"/>
          <w:sz w:val="21"/>
          <w:szCs w:val="21"/>
        </w:rPr>
      </w:pPr>
      <w:r>
        <w:rPr>
          <w:rFonts w:ascii="'Trebuchet MS'" w:hAnsi="'Trebuchet MS'" w:eastAsia="'Trebuchet MS'"/>
          <w:color w:val="333333"/>
          <w:sz w:val="33"/>
          <w:szCs w:val="33"/>
        </w:rPr>
        <w:t>指导老师：张栋</w:t>
      </w:r>
    </w:p>
    <w:p>
      <w:pPr>
        <w:ind w:left="420"/>
        <w:jc w:val="center"/>
        <w:rPr>
          <w:rFonts w:ascii="微软雅黑" w:hAnsi="微软雅黑" w:eastAsia="微软雅黑"/>
          <w:sz w:val="21"/>
          <w:szCs w:val="21"/>
        </w:rPr>
      </w:pPr>
    </w:p>
    <w:p>
      <w:pPr>
        <w:ind w:left="420"/>
        <w:jc w:val="center"/>
        <w:rPr>
          <w:rFonts w:ascii="微软雅黑" w:hAnsi="微软雅黑" w:eastAsia="微软雅黑"/>
          <w:sz w:val="21"/>
          <w:szCs w:val="21"/>
        </w:rPr>
      </w:pPr>
    </w:p>
    <w:p>
      <w:pPr>
        <w:ind w:left="420"/>
        <w:jc w:val="center"/>
        <w:rPr>
          <w:rFonts w:ascii="微软雅黑" w:hAnsi="微软雅黑" w:eastAsia="微软雅黑"/>
          <w:sz w:val="21"/>
          <w:szCs w:val="21"/>
        </w:rPr>
      </w:pPr>
    </w:p>
    <w:p>
      <w:pPr>
        <w:ind w:left="420"/>
        <w:jc w:val="center"/>
        <w:rPr>
          <w:rFonts w:ascii="微软雅黑" w:hAnsi="微软雅黑" w:eastAsia="微软雅黑"/>
          <w:sz w:val="21"/>
          <w:szCs w:val="21"/>
        </w:rPr>
      </w:pPr>
    </w:p>
    <w:p>
      <w:pPr>
        <w:ind w:left="420"/>
        <w:jc w:val="center"/>
        <w:rPr>
          <w:rFonts w:ascii="微软雅黑" w:hAnsi="微软雅黑" w:eastAsia="微软雅黑"/>
          <w:sz w:val="21"/>
          <w:szCs w:val="21"/>
        </w:rPr>
      </w:pPr>
    </w:p>
    <w:p>
      <w:pPr>
        <w:jc w:val="center"/>
        <w:rPr>
          <w:rFonts w:ascii="微软雅黑" w:hAnsi="微软雅黑" w:eastAsia="微软雅黑"/>
          <w:sz w:val="21"/>
          <w:szCs w:val="21"/>
        </w:rPr>
      </w:pPr>
      <w:r>
        <w:rPr>
          <w:rFonts w:ascii="'Trebuchet MS'" w:hAnsi="'Trebuchet MS'" w:eastAsia="'Trebuchet MS'"/>
          <w:color w:val="333333"/>
          <w:sz w:val="33"/>
          <w:szCs w:val="33"/>
        </w:rPr>
        <w:t>项目时间：2019-2020学年第二学期</w:t>
      </w:r>
    </w:p>
    <w:p>
      <w:pPr>
        <w:spacing w:before="252" w:after="147"/>
        <w:jc w:val="left"/>
        <w:rPr>
          <w:rFonts w:ascii="微软雅黑" w:hAnsi="微软雅黑" w:eastAsia="微软雅黑"/>
          <w:sz w:val="21"/>
          <w:szCs w:val="21"/>
        </w:rPr>
      </w:pPr>
      <w:r>
        <w:rPr>
          <w:rFonts w:ascii="'Trebuchet MS'" w:hAnsi="'Trebuchet MS'" w:eastAsia="'Trebuchet MS'"/>
          <w:color w:val="333333"/>
          <w:sz w:val="33"/>
          <w:szCs w:val="33"/>
        </w:rPr>
        <w:t>修订历史记录</w:t>
      </w:r>
    </w:p>
    <w:tbl>
      <w:tblPr>
        <w:tblStyle w:val="7"/>
        <w:tblW w:w="0" w:type="auto"/>
        <w:tblInd w:w="9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0"/>
        <w:gridCol w:w="750"/>
        <w:gridCol w:w="1170"/>
        <w:gridCol w:w="2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1410" w:type="dxa"/>
            <w:tcBorders>
              <w:top w:val="single" w:color="auto" w:sz="8" w:space="0"/>
              <w:left w:val="single" w:color="auto" w:sz="8" w:space="0"/>
              <w:bottom w:val="single" w:color="auto" w:sz="8" w:space="0"/>
              <w:right w:val="single" w:color="auto" w:sz="8" w:space="0"/>
            </w:tcBorders>
            <w:shd w:val="clear" w:color="auto" w:fill="auto"/>
            <w:vAlign w:val="top"/>
          </w:tcPr>
          <w:p>
            <w:pPr>
              <w:jc w:val="left"/>
              <w:rPr>
                <w:rFonts w:ascii="微软雅黑" w:hAnsi="微软雅黑" w:eastAsia="微软雅黑"/>
                <w:sz w:val="24"/>
                <w:szCs w:val="24"/>
              </w:rPr>
            </w:pPr>
            <w:r>
              <w:rPr>
                <w:rFonts w:ascii="Verdana" w:hAnsi="Verdana" w:eastAsia="Verdana"/>
                <w:b/>
                <w:bCs/>
                <w:color w:val="444444"/>
                <w:spacing w:val="0"/>
                <w:sz w:val="22"/>
                <w:szCs w:val="22"/>
              </w:rPr>
              <w:t>日期</w:t>
            </w:r>
          </w:p>
        </w:tc>
        <w:tc>
          <w:tcPr>
            <w:tcW w:w="750" w:type="dxa"/>
            <w:tcBorders>
              <w:top w:val="single" w:color="auto" w:sz="8" w:space="0"/>
              <w:left w:val="single" w:color="auto" w:sz="8" w:space="0"/>
              <w:bottom w:val="single" w:color="auto" w:sz="8" w:space="0"/>
              <w:right w:val="single" w:color="auto" w:sz="8" w:space="0"/>
            </w:tcBorders>
            <w:shd w:val="clear" w:color="auto" w:fill="auto"/>
            <w:vAlign w:val="top"/>
          </w:tcPr>
          <w:p>
            <w:pPr>
              <w:jc w:val="left"/>
              <w:rPr>
                <w:rFonts w:ascii="微软雅黑" w:hAnsi="微软雅黑" w:eastAsia="微软雅黑"/>
                <w:sz w:val="24"/>
                <w:szCs w:val="24"/>
              </w:rPr>
            </w:pPr>
            <w:r>
              <w:rPr>
                <w:rFonts w:ascii="Verdana" w:hAnsi="Verdana" w:eastAsia="Verdana"/>
                <w:b/>
                <w:bCs/>
                <w:color w:val="444444"/>
                <w:spacing w:val="0"/>
                <w:sz w:val="22"/>
                <w:szCs w:val="22"/>
              </w:rPr>
              <w:t>版本</w:t>
            </w:r>
          </w:p>
        </w:tc>
        <w:tc>
          <w:tcPr>
            <w:tcW w:w="1170" w:type="dxa"/>
            <w:tcBorders>
              <w:top w:val="single" w:color="auto" w:sz="8" w:space="0"/>
              <w:left w:val="single" w:color="auto" w:sz="8" w:space="0"/>
              <w:bottom w:val="single" w:color="auto" w:sz="8" w:space="0"/>
              <w:right w:val="single" w:color="auto" w:sz="8" w:space="0"/>
            </w:tcBorders>
            <w:shd w:val="clear" w:color="auto" w:fill="auto"/>
            <w:vAlign w:val="top"/>
          </w:tcPr>
          <w:p>
            <w:pPr>
              <w:jc w:val="left"/>
              <w:rPr>
                <w:rFonts w:ascii="微软雅黑" w:hAnsi="微软雅黑" w:eastAsia="微软雅黑"/>
                <w:sz w:val="24"/>
                <w:szCs w:val="24"/>
              </w:rPr>
            </w:pPr>
            <w:r>
              <w:rPr>
                <w:rFonts w:ascii="Verdana" w:hAnsi="Verdana" w:eastAsia="Verdana"/>
                <w:b/>
                <w:bCs/>
                <w:color w:val="444444"/>
                <w:spacing w:val="0"/>
                <w:sz w:val="22"/>
                <w:szCs w:val="22"/>
              </w:rPr>
              <w:t>说明</w:t>
            </w:r>
          </w:p>
        </w:tc>
        <w:tc>
          <w:tcPr>
            <w:tcW w:w="2250" w:type="dxa"/>
            <w:tcBorders>
              <w:top w:val="single" w:color="auto" w:sz="8" w:space="0"/>
              <w:left w:val="single" w:color="auto" w:sz="8" w:space="0"/>
              <w:bottom w:val="single" w:color="auto" w:sz="8" w:space="0"/>
              <w:right w:val="single" w:color="auto" w:sz="8" w:space="0"/>
            </w:tcBorders>
            <w:shd w:val="clear" w:color="auto" w:fill="auto"/>
            <w:vAlign w:val="top"/>
          </w:tcPr>
          <w:p>
            <w:pPr>
              <w:jc w:val="left"/>
              <w:rPr>
                <w:rFonts w:ascii="微软雅黑" w:hAnsi="微软雅黑" w:eastAsia="微软雅黑"/>
                <w:sz w:val="24"/>
                <w:szCs w:val="24"/>
              </w:rPr>
            </w:pPr>
            <w:r>
              <w:rPr>
                <w:rFonts w:ascii="Verdana" w:hAnsi="Verdana" w:eastAsia="Verdana"/>
                <w:b/>
                <w:bCs/>
                <w:color w:val="444444"/>
                <w:spacing w:val="0"/>
                <w:sz w:val="22"/>
                <w:szCs w:val="22"/>
              </w:rPr>
              <w:t>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1410" w:type="dxa"/>
            <w:tcBorders>
              <w:top w:val="single" w:color="auto" w:sz="8" w:space="0"/>
              <w:left w:val="single" w:color="auto" w:sz="8" w:space="0"/>
              <w:bottom w:val="single" w:color="auto" w:sz="8" w:space="0"/>
              <w:right w:val="single" w:color="auto" w:sz="8" w:space="0"/>
            </w:tcBorders>
            <w:shd w:val="clear" w:color="auto" w:fill="auto"/>
            <w:vAlign w:val="top"/>
          </w:tcPr>
          <w:p>
            <w:pPr>
              <w:jc w:val="left"/>
              <w:rPr>
                <w:rFonts w:ascii="微软雅黑" w:hAnsi="微软雅黑" w:eastAsia="微软雅黑"/>
                <w:sz w:val="24"/>
                <w:szCs w:val="24"/>
              </w:rPr>
            </w:pPr>
            <w:r>
              <w:rPr>
                <w:rFonts w:ascii="Verdana" w:hAnsi="Verdana" w:eastAsia="Verdana"/>
                <w:color w:val="444444"/>
                <w:spacing w:val="0"/>
                <w:sz w:val="22"/>
                <w:szCs w:val="22"/>
              </w:rPr>
              <w:t>2020.4.21</w:t>
            </w:r>
          </w:p>
        </w:tc>
        <w:tc>
          <w:tcPr>
            <w:tcW w:w="750" w:type="dxa"/>
            <w:tcBorders>
              <w:top w:val="single" w:color="auto" w:sz="8" w:space="0"/>
              <w:left w:val="single" w:color="auto" w:sz="8" w:space="0"/>
              <w:bottom w:val="single" w:color="auto" w:sz="8" w:space="0"/>
              <w:right w:val="single" w:color="auto" w:sz="8" w:space="0"/>
            </w:tcBorders>
            <w:shd w:val="clear" w:color="auto" w:fill="auto"/>
            <w:vAlign w:val="top"/>
          </w:tcPr>
          <w:p>
            <w:pPr>
              <w:jc w:val="left"/>
              <w:rPr>
                <w:rFonts w:ascii="微软雅黑" w:hAnsi="微软雅黑" w:eastAsia="微软雅黑"/>
                <w:sz w:val="24"/>
                <w:szCs w:val="24"/>
              </w:rPr>
            </w:pPr>
            <w:r>
              <w:rPr>
                <w:rFonts w:ascii="Verdana" w:hAnsi="Verdana" w:eastAsia="Verdana"/>
                <w:color w:val="444444"/>
                <w:spacing w:val="0"/>
                <w:sz w:val="22"/>
                <w:szCs w:val="22"/>
              </w:rPr>
              <w:t>V1.0</w:t>
            </w:r>
          </w:p>
        </w:tc>
        <w:tc>
          <w:tcPr>
            <w:tcW w:w="1170" w:type="dxa"/>
            <w:tcBorders>
              <w:top w:val="single" w:color="auto" w:sz="8" w:space="0"/>
              <w:left w:val="single" w:color="auto" w:sz="8" w:space="0"/>
              <w:bottom w:val="single" w:color="auto" w:sz="8" w:space="0"/>
              <w:right w:val="single" w:color="auto" w:sz="8" w:space="0"/>
            </w:tcBorders>
            <w:shd w:val="clear" w:color="auto" w:fill="auto"/>
            <w:vAlign w:val="top"/>
          </w:tcPr>
          <w:p>
            <w:pPr>
              <w:jc w:val="left"/>
              <w:rPr>
                <w:rFonts w:ascii="微软雅黑" w:hAnsi="微软雅黑" w:eastAsia="微软雅黑"/>
                <w:sz w:val="24"/>
                <w:szCs w:val="24"/>
              </w:rPr>
            </w:pPr>
            <w:r>
              <w:rPr>
                <w:rFonts w:ascii="Verdana" w:hAnsi="Verdana" w:eastAsia="Verdana"/>
                <w:color w:val="444444"/>
                <w:spacing w:val="0"/>
                <w:sz w:val="22"/>
                <w:szCs w:val="22"/>
              </w:rPr>
              <w:t>初版</w:t>
            </w:r>
          </w:p>
        </w:tc>
        <w:tc>
          <w:tcPr>
            <w:tcW w:w="2250" w:type="dxa"/>
            <w:tcBorders>
              <w:top w:val="single" w:color="auto" w:sz="8" w:space="0"/>
              <w:left w:val="single" w:color="auto" w:sz="8" w:space="0"/>
              <w:bottom w:val="single" w:color="auto" w:sz="8" w:space="0"/>
              <w:right w:val="single" w:color="auto" w:sz="8" w:space="0"/>
            </w:tcBorders>
            <w:shd w:val="clear" w:color="auto" w:fill="auto"/>
            <w:vAlign w:val="top"/>
          </w:tcPr>
          <w:p>
            <w:pPr>
              <w:jc w:val="left"/>
              <w:rPr>
                <w:rFonts w:ascii="微软雅黑" w:hAnsi="微软雅黑" w:eastAsia="微软雅黑"/>
                <w:sz w:val="24"/>
                <w:szCs w:val="24"/>
              </w:rPr>
            </w:pPr>
            <w:r>
              <w:rPr>
                <w:rFonts w:ascii="Verdana" w:hAnsi="Verdana" w:eastAsia="Verdana"/>
                <w:color w:val="444444"/>
                <w:spacing w:val="0"/>
                <w:sz w:val="22"/>
                <w:szCs w:val="22"/>
              </w:rPr>
              <w:t>全体组员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1410" w:type="dxa"/>
            <w:tcBorders>
              <w:top w:val="single" w:color="auto" w:sz="8" w:space="0"/>
              <w:left w:val="single" w:color="auto" w:sz="8" w:space="0"/>
              <w:bottom w:val="single" w:color="auto" w:sz="8" w:space="0"/>
              <w:right w:val="single" w:color="auto" w:sz="8" w:space="0"/>
            </w:tcBorders>
            <w:shd w:val="clear" w:color="auto" w:fill="F8F8F7"/>
            <w:vAlign w:val="top"/>
          </w:tcPr>
          <w:p>
            <w:pPr>
              <w:jc w:val="left"/>
              <w:rPr>
                <w:rFonts w:ascii="微软雅黑" w:hAnsi="微软雅黑" w:eastAsia="微软雅黑"/>
                <w:sz w:val="24"/>
                <w:szCs w:val="24"/>
              </w:rPr>
            </w:pPr>
          </w:p>
        </w:tc>
        <w:tc>
          <w:tcPr>
            <w:tcW w:w="750" w:type="dxa"/>
            <w:tcBorders>
              <w:top w:val="single" w:color="auto" w:sz="8" w:space="0"/>
              <w:left w:val="single" w:color="auto" w:sz="8" w:space="0"/>
              <w:bottom w:val="single" w:color="auto" w:sz="8" w:space="0"/>
              <w:right w:val="single" w:color="auto" w:sz="8" w:space="0"/>
            </w:tcBorders>
            <w:shd w:val="clear" w:color="auto" w:fill="F8F8F7"/>
            <w:vAlign w:val="top"/>
          </w:tcPr>
          <w:p>
            <w:pPr>
              <w:jc w:val="left"/>
              <w:rPr>
                <w:rFonts w:ascii="微软雅黑" w:hAnsi="微软雅黑" w:eastAsia="微软雅黑"/>
                <w:sz w:val="24"/>
                <w:szCs w:val="24"/>
              </w:rPr>
            </w:pPr>
          </w:p>
        </w:tc>
        <w:tc>
          <w:tcPr>
            <w:tcW w:w="1170" w:type="dxa"/>
            <w:tcBorders>
              <w:top w:val="single" w:color="auto" w:sz="8" w:space="0"/>
              <w:left w:val="single" w:color="auto" w:sz="8" w:space="0"/>
              <w:bottom w:val="single" w:color="auto" w:sz="8" w:space="0"/>
              <w:right w:val="single" w:color="auto" w:sz="8" w:space="0"/>
            </w:tcBorders>
            <w:shd w:val="clear" w:color="auto" w:fill="F8F8F7"/>
            <w:vAlign w:val="top"/>
          </w:tcPr>
          <w:p>
            <w:pPr>
              <w:jc w:val="left"/>
              <w:rPr>
                <w:rFonts w:ascii="微软雅黑" w:hAnsi="微软雅黑" w:eastAsia="微软雅黑"/>
                <w:sz w:val="24"/>
                <w:szCs w:val="24"/>
              </w:rPr>
            </w:pPr>
          </w:p>
        </w:tc>
        <w:tc>
          <w:tcPr>
            <w:tcW w:w="2250" w:type="dxa"/>
            <w:tcBorders>
              <w:top w:val="single" w:color="auto" w:sz="8" w:space="0"/>
              <w:left w:val="single" w:color="auto" w:sz="8" w:space="0"/>
              <w:bottom w:val="single" w:color="auto" w:sz="8" w:space="0"/>
              <w:right w:val="single" w:color="auto" w:sz="8" w:space="0"/>
            </w:tcBorders>
            <w:shd w:val="clear" w:color="auto" w:fill="F8F8F7"/>
            <w:vAlign w:val="top"/>
          </w:tcPr>
          <w:p>
            <w:pPr>
              <w:jc w:val="left"/>
              <w:rPr>
                <w:rFonts w:ascii="微软雅黑" w:hAnsi="微软雅黑" w:eastAsia="微软雅黑"/>
                <w:sz w:val="24"/>
                <w:szCs w:val="24"/>
              </w:rPr>
            </w:pPr>
          </w:p>
        </w:tc>
      </w:tr>
    </w:tbl>
    <w:p>
      <w:pPr>
        <w:jc w:val="left"/>
        <w:rPr>
          <w:rFonts w:ascii="黑体" w:hAnsi="黑体" w:eastAsia="黑体"/>
          <w:sz w:val="21"/>
          <w:szCs w:val="21"/>
        </w:rPr>
      </w:pPr>
    </w:p>
    <w:p>
      <w:pPr>
        <w:jc w:val="left"/>
        <w:rPr>
          <w:rFonts w:ascii="黑体" w:hAnsi="黑体" w:eastAsia="黑体"/>
          <w:sz w:val="21"/>
          <w:szCs w:val="21"/>
        </w:rPr>
      </w:pPr>
    </w:p>
    <w:p>
      <w:pPr>
        <w:jc w:val="left"/>
        <w:rPr>
          <w:rFonts w:ascii="黑体" w:hAnsi="黑体" w:eastAsia="黑体"/>
          <w:sz w:val="21"/>
          <w:szCs w:val="21"/>
        </w:rPr>
      </w:pPr>
    </w:p>
    <w:p>
      <w:pPr>
        <w:jc w:val="left"/>
        <w:rPr>
          <w:rFonts w:ascii="黑体" w:hAnsi="黑体" w:eastAsia="黑体"/>
          <w:sz w:val="21"/>
          <w:szCs w:val="21"/>
        </w:rPr>
      </w:pPr>
    </w:p>
    <w:p>
      <w:pPr>
        <w:jc w:val="left"/>
        <w:rPr>
          <w:rFonts w:ascii="黑体" w:hAnsi="黑体" w:eastAsia="黑体"/>
          <w:sz w:val="21"/>
          <w:szCs w:val="21"/>
        </w:rPr>
      </w:pPr>
    </w:p>
    <w:p>
      <w:pPr>
        <w:jc w:val="left"/>
        <w:rPr>
          <w:rFonts w:ascii="黑体" w:hAnsi="黑体" w:eastAsia="黑体"/>
          <w:sz w:val="21"/>
          <w:szCs w:val="21"/>
        </w:rPr>
      </w:pPr>
    </w:p>
    <w:p>
      <w:pPr>
        <w:jc w:val="left"/>
        <w:rPr>
          <w:rFonts w:ascii="黑体" w:hAnsi="黑体" w:eastAsia="黑体"/>
          <w:sz w:val="21"/>
          <w:szCs w:val="21"/>
        </w:rPr>
      </w:pPr>
    </w:p>
    <w:p>
      <w:pPr>
        <w:jc w:val="left"/>
        <w:rPr>
          <w:rFonts w:ascii="黑体" w:hAnsi="黑体" w:eastAsia="黑体"/>
          <w:sz w:val="21"/>
          <w:szCs w:val="21"/>
        </w:rPr>
      </w:pPr>
    </w:p>
    <w:p>
      <w:pPr>
        <w:jc w:val="left"/>
        <w:rPr>
          <w:rFonts w:ascii="黑体" w:hAnsi="黑体" w:eastAsia="黑体"/>
          <w:sz w:val="21"/>
          <w:szCs w:val="21"/>
        </w:rPr>
      </w:pPr>
    </w:p>
    <w:p>
      <w:pPr>
        <w:jc w:val="left"/>
        <w:rPr>
          <w:rFonts w:ascii="黑体" w:hAnsi="黑体" w:eastAsia="黑体"/>
          <w:sz w:val="21"/>
          <w:szCs w:val="21"/>
        </w:rPr>
      </w:pPr>
    </w:p>
    <w:p>
      <w:pPr>
        <w:jc w:val="left"/>
        <w:rPr>
          <w:rFonts w:ascii="黑体" w:hAnsi="黑体" w:eastAsia="黑体"/>
          <w:sz w:val="21"/>
          <w:szCs w:val="21"/>
        </w:rPr>
      </w:pPr>
    </w:p>
    <w:p>
      <w:pPr>
        <w:jc w:val="left"/>
        <w:rPr>
          <w:rFonts w:ascii="黑体" w:hAnsi="黑体" w:eastAsia="黑体"/>
          <w:sz w:val="21"/>
          <w:szCs w:val="21"/>
        </w:rPr>
      </w:pPr>
    </w:p>
    <w:p>
      <w:pPr>
        <w:jc w:val="left"/>
        <w:rPr>
          <w:rFonts w:ascii="黑体" w:hAnsi="黑体" w:eastAsia="黑体"/>
          <w:sz w:val="21"/>
          <w:szCs w:val="21"/>
        </w:rPr>
      </w:pPr>
    </w:p>
    <w:p>
      <w:pPr>
        <w:jc w:val="left"/>
        <w:rPr>
          <w:rFonts w:ascii="黑体" w:hAnsi="黑体" w:eastAsia="黑体"/>
          <w:sz w:val="21"/>
          <w:szCs w:val="21"/>
        </w:rPr>
      </w:pPr>
    </w:p>
    <w:p>
      <w:pPr>
        <w:jc w:val="left"/>
        <w:rPr>
          <w:rFonts w:ascii="黑体" w:hAnsi="黑体" w:eastAsia="黑体"/>
          <w:sz w:val="21"/>
          <w:szCs w:val="21"/>
        </w:rPr>
      </w:pPr>
    </w:p>
    <w:p>
      <w:pPr>
        <w:jc w:val="left"/>
        <w:rPr>
          <w:rFonts w:ascii="黑体" w:hAnsi="黑体" w:eastAsia="黑体"/>
          <w:sz w:val="21"/>
          <w:szCs w:val="21"/>
        </w:rPr>
      </w:pPr>
    </w:p>
    <w:p>
      <w:pPr>
        <w:jc w:val="left"/>
        <w:rPr>
          <w:rFonts w:ascii="黑体" w:hAnsi="黑体" w:eastAsia="黑体"/>
          <w:sz w:val="21"/>
          <w:szCs w:val="21"/>
        </w:rPr>
      </w:pPr>
    </w:p>
    <w:p>
      <w:pPr>
        <w:jc w:val="left"/>
        <w:rPr>
          <w:rFonts w:ascii="黑体" w:hAnsi="黑体" w:eastAsia="黑体"/>
          <w:sz w:val="21"/>
          <w:szCs w:val="21"/>
        </w:rPr>
      </w:pPr>
    </w:p>
    <w:p>
      <w:pPr>
        <w:jc w:val="left"/>
        <w:rPr>
          <w:rFonts w:ascii="黑体" w:hAnsi="黑体" w:eastAsia="黑体"/>
          <w:sz w:val="21"/>
          <w:szCs w:val="21"/>
        </w:rPr>
      </w:pPr>
    </w:p>
    <w:p>
      <w:pPr>
        <w:jc w:val="left"/>
        <w:rPr>
          <w:rFonts w:ascii="黑体" w:hAnsi="黑体" w:eastAsia="黑体"/>
          <w:sz w:val="21"/>
          <w:szCs w:val="21"/>
        </w:rPr>
      </w:pPr>
    </w:p>
    <w:p>
      <w:pPr>
        <w:jc w:val="left"/>
        <w:rPr>
          <w:rFonts w:ascii="黑体" w:hAnsi="黑体" w:eastAsia="黑体"/>
          <w:sz w:val="21"/>
          <w:szCs w:val="21"/>
        </w:rPr>
      </w:pPr>
    </w:p>
    <w:p>
      <w:pPr>
        <w:jc w:val="left"/>
        <w:rPr>
          <w:rFonts w:ascii="黑体" w:hAnsi="黑体" w:eastAsia="黑体"/>
          <w:sz w:val="21"/>
          <w:szCs w:val="21"/>
        </w:rPr>
      </w:pPr>
    </w:p>
    <w:p>
      <w:pPr>
        <w:jc w:val="left"/>
        <w:rPr>
          <w:rFonts w:ascii="黑体" w:hAnsi="黑体" w:eastAsia="黑体"/>
          <w:sz w:val="21"/>
          <w:szCs w:val="21"/>
        </w:rPr>
      </w:pPr>
    </w:p>
    <w:p>
      <w:pPr>
        <w:jc w:val="left"/>
        <w:rPr>
          <w:rFonts w:ascii="黑体" w:hAnsi="黑体" w:eastAsia="黑体"/>
          <w:sz w:val="21"/>
          <w:szCs w:val="21"/>
        </w:rPr>
      </w:pPr>
    </w:p>
    <w:p>
      <w:pPr>
        <w:jc w:val="left"/>
        <w:rPr>
          <w:rFonts w:ascii="黑体" w:hAnsi="黑体" w:eastAsia="黑体"/>
          <w:sz w:val="21"/>
          <w:szCs w:val="21"/>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sectPr>
          <w:headerReference r:id="rId3" w:type="default"/>
          <w:footerReference r:id="rId4" w:type="default"/>
          <w:pgSz w:w="11906" w:h="16838"/>
          <w:pgMar w:top="1440" w:right="1800" w:bottom="1440" w:left="1800" w:header="851" w:footer="992" w:gutter="0"/>
          <w:cols w:space="425" w:num="1"/>
          <w:docGrid w:type="lines" w:linePitch="312" w:charSpace="0"/>
        </w:sectPr>
      </w:pPr>
    </w:p>
    <w:sdt>
      <w:sdtPr>
        <w:rPr>
          <w:rFonts w:ascii="宋体" w:hAnsi="宋体" w:eastAsia="宋体" w:cstheme="minorBidi"/>
          <w:kern w:val="2"/>
          <w:sz w:val="21"/>
          <w:szCs w:val="22"/>
          <w:lang w:val="en-US" w:eastAsia="zh-CN" w:bidi="ar-SA"/>
        </w:rPr>
        <w:id w:val="147483179"/>
        <w15:color w:val="DBDBDB"/>
        <w:docPartObj>
          <w:docPartGallery w:val="Table of Contents"/>
          <w:docPartUnique/>
        </w:docPartObj>
      </w:sdtPr>
      <w:sdtEndPr>
        <w:rPr>
          <w:rFonts w:ascii="黑体" w:hAnsi="黑体" w:eastAsia="黑体" w:cstheme="minorBidi"/>
          <w:b/>
          <w:kern w:val="2"/>
          <w:sz w:val="21"/>
          <w:szCs w:val="2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4"/>
            <w:tabs>
              <w:tab w:val="right" w:leader="dot" w:pos="8306"/>
            </w:tabs>
          </w:pPr>
          <w:r>
            <w:rPr>
              <w:rFonts w:ascii="黑体" w:hAnsi="黑体" w:eastAsia="黑体"/>
            </w:rPr>
            <w:fldChar w:fldCharType="begin"/>
          </w:r>
          <w:r>
            <w:rPr>
              <w:rFonts w:ascii="黑体" w:hAnsi="黑体" w:eastAsia="黑体"/>
            </w:rPr>
            <w:instrText xml:space="preserve">TOC \o "1-2" \h \u </w:instrText>
          </w:r>
          <w:r>
            <w:rPr>
              <w:rFonts w:ascii="黑体" w:hAnsi="黑体" w:eastAsia="黑体"/>
            </w:rPr>
            <w:fldChar w:fldCharType="separate"/>
          </w:r>
          <w:r>
            <w:rPr>
              <w:rFonts w:ascii="黑体" w:hAnsi="黑体" w:eastAsia="黑体"/>
            </w:rPr>
            <w:fldChar w:fldCharType="begin"/>
          </w:r>
          <w:r>
            <w:rPr>
              <w:rFonts w:ascii="黑体" w:hAnsi="黑体" w:eastAsia="黑体"/>
            </w:rPr>
            <w:instrText xml:space="preserve"> HYPERLINK \l _Toc7918 </w:instrText>
          </w:r>
          <w:r>
            <w:rPr>
              <w:rFonts w:ascii="黑体" w:hAnsi="黑体" w:eastAsia="黑体"/>
            </w:rPr>
            <w:fldChar w:fldCharType="separate"/>
          </w:r>
          <w:r>
            <w:rPr>
              <w:rFonts w:ascii="黑体" w:hAnsi="黑体" w:eastAsia="黑体"/>
            </w:rPr>
            <w:t>第一部分、概述</w:t>
          </w:r>
          <w:r>
            <w:tab/>
          </w:r>
          <w:r>
            <w:fldChar w:fldCharType="begin"/>
          </w:r>
          <w:r>
            <w:instrText xml:space="preserve"> PAGEREF _Toc7918 </w:instrText>
          </w:r>
          <w:r>
            <w:fldChar w:fldCharType="separate"/>
          </w:r>
          <w:r>
            <w:t>5</w:t>
          </w:r>
          <w:r>
            <w:fldChar w:fldCharType="end"/>
          </w:r>
          <w:r>
            <w:rPr>
              <w:rFonts w:ascii="黑体" w:hAnsi="黑体" w:eastAsia="黑体"/>
            </w:rPr>
            <w:fldChar w:fldCharType="end"/>
          </w:r>
        </w:p>
        <w:p>
          <w:pPr>
            <w:pStyle w:val="5"/>
            <w:tabs>
              <w:tab w:val="right" w:leader="dot" w:pos="8306"/>
            </w:tabs>
          </w:pPr>
          <w:r>
            <w:rPr>
              <w:rFonts w:ascii="黑体" w:hAnsi="黑体" w:eastAsia="黑体"/>
            </w:rPr>
            <w:fldChar w:fldCharType="begin"/>
          </w:r>
          <w:r>
            <w:rPr>
              <w:rFonts w:ascii="黑体" w:hAnsi="黑体" w:eastAsia="黑体"/>
            </w:rPr>
            <w:instrText xml:space="preserve"> HYPERLINK \l _Toc9679 </w:instrText>
          </w:r>
          <w:r>
            <w:rPr>
              <w:rFonts w:ascii="黑体" w:hAnsi="黑体" w:eastAsia="黑体"/>
            </w:rPr>
            <w:fldChar w:fldCharType="separate"/>
          </w:r>
          <w:r>
            <w:rPr>
              <w:rFonts w:ascii="&quot;Helvetica Neue&quot;, Helvetica, Ve" w:hAnsi="&quot;Helvetica Neue&quot;, Helvetica, Ve" w:eastAsia="&quot;Helvetica Neue&quot;, Helvetica, Ve"/>
            </w:rPr>
            <w:t>1.1 编写目的</w:t>
          </w:r>
          <w:r>
            <w:tab/>
          </w:r>
          <w:bookmarkStart w:id="31" w:name="_GoBack"/>
          <w:bookmarkEnd w:id="31"/>
          <w:r>
            <w:fldChar w:fldCharType="begin"/>
          </w:r>
          <w:r>
            <w:instrText xml:space="preserve"> PAGEREF _Toc9679 </w:instrText>
          </w:r>
          <w:r>
            <w:fldChar w:fldCharType="separate"/>
          </w:r>
          <w:r>
            <w:t>5</w:t>
          </w:r>
          <w:r>
            <w:fldChar w:fldCharType="end"/>
          </w:r>
          <w:r>
            <w:rPr>
              <w:rFonts w:ascii="黑体" w:hAnsi="黑体" w:eastAsia="黑体"/>
            </w:rPr>
            <w:fldChar w:fldCharType="end"/>
          </w:r>
        </w:p>
        <w:p>
          <w:pPr>
            <w:pStyle w:val="5"/>
            <w:tabs>
              <w:tab w:val="right" w:leader="dot" w:pos="8306"/>
            </w:tabs>
          </w:pPr>
          <w:r>
            <w:rPr>
              <w:rFonts w:ascii="黑体" w:hAnsi="黑体" w:eastAsia="黑体"/>
            </w:rPr>
            <w:fldChar w:fldCharType="begin"/>
          </w:r>
          <w:r>
            <w:rPr>
              <w:rFonts w:ascii="黑体" w:hAnsi="黑体" w:eastAsia="黑体"/>
            </w:rPr>
            <w:instrText xml:space="preserve"> HYPERLINK \l _Toc737 </w:instrText>
          </w:r>
          <w:r>
            <w:rPr>
              <w:rFonts w:ascii="黑体" w:hAnsi="黑体" w:eastAsia="黑体"/>
            </w:rPr>
            <w:fldChar w:fldCharType="separate"/>
          </w:r>
          <w:r>
            <w:rPr>
              <w:rFonts w:ascii="&quot;Helvetica Neue&quot;, Helvetica, Ve" w:hAnsi="&quot;Helvetica Neue&quot;, Helvetica, Ve" w:eastAsia="&quot;Helvetica Neue&quot;, Helvetica, Ve"/>
            </w:rPr>
            <w:t>1.2 预期读者</w:t>
          </w:r>
          <w:r>
            <w:tab/>
          </w:r>
          <w:r>
            <w:fldChar w:fldCharType="begin"/>
          </w:r>
          <w:r>
            <w:instrText xml:space="preserve"> PAGEREF _Toc737 </w:instrText>
          </w:r>
          <w:r>
            <w:fldChar w:fldCharType="separate"/>
          </w:r>
          <w:r>
            <w:t>5</w:t>
          </w:r>
          <w:r>
            <w:fldChar w:fldCharType="end"/>
          </w:r>
          <w:r>
            <w:rPr>
              <w:rFonts w:ascii="黑体" w:hAnsi="黑体" w:eastAsia="黑体"/>
            </w:rPr>
            <w:fldChar w:fldCharType="end"/>
          </w:r>
        </w:p>
        <w:p>
          <w:pPr>
            <w:pStyle w:val="5"/>
            <w:tabs>
              <w:tab w:val="right" w:leader="dot" w:pos="8306"/>
            </w:tabs>
          </w:pPr>
          <w:r>
            <w:rPr>
              <w:rFonts w:ascii="黑体" w:hAnsi="黑体" w:eastAsia="黑体"/>
            </w:rPr>
            <w:fldChar w:fldCharType="begin"/>
          </w:r>
          <w:r>
            <w:rPr>
              <w:rFonts w:ascii="黑体" w:hAnsi="黑体" w:eastAsia="黑体"/>
            </w:rPr>
            <w:instrText xml:space="preserve"> HYPERLINK \l _Toc19582 </w:instrText>
          </w:r>
          <w:r>
            <w:rPr>
              <w:rFonts w:ascii="黑体" w:hAnsi="黑体" w:eastAsia="黑体"/>
            </w:rPr>
            <w:fldChar w:fldCharType="separate"/>
          </w:r>
          <w:r>
            <w:rPr>
              <w:rFonts w:ascii="&quot;Helvetica Neue&quot;, Helvetica, Ve" w:hAnsi="&quot;Helvetica Neue&quot;, Helvetica, Ve" w:eastAsia="&quot;Helvetica Neue&quot;, Helvetica, Ve"/>
            </w:rPr>
            <w:t>1.3 背景</w:t>
          </w:r>
          <w:r>
            <w:tab/>
          </w:r>
          <w:r>
            <w:fldChar w:fldCharType="begin"/>
          </w:r>
          <w:r>
            <w:instrText xml:space="preserve"> PAGEREF _Toc19582 </w:instrText>
          </w:r>
          <w:r>
            <w:fldChar w:fldCharType="separate"/>
          </w:r>
          <w:r>
            <w:t>5</w:t>
          </w:r>
          <w:r>
            <w:fldChar w:fldCharType="end"/>
          </w:r>
          <w:r>
            <w:rPr>
              <w:rFonts w:ascii="黑体" w:hAnsi="黑体" w:eastAsia="黑体"/>
            </w:rPr>
            <w:fldChar w:fldCharType="end"/>
          </w:r>
        </w:p>
        <w:p>
          <w:pPr>
            <w:pStyle w:val="5"/>
            <w:tabs>
              <w:tab w:val="right" w:leader="dot" w:pos="8306"/>
            </w:tabs>
          </w:pPr>
          <w:r>
            <w:rPr>
              <w:rFonts w:ascii="黑体" w:hAnsi="黑体" w:eastAsia="黑体"/>
            </w:rPr>
            <w:fldChar w:fldCharType="begin"/>
          </w:r>
          <w:r>
            <w:rPr>
              <w:rFonts w:ascii="黑体" w:hAnsi="黑体" w:eastAsia="黑体"/>
            </w:rPr>
            <w:instrText xml:space="preserve"> HYPERLINK \l _Toc27489 </w:instrText>
          </w:r>
          <w:r>
            <w:rPr>
              <w:rFonts w:ascii="黑体" w:hAnsi="黑体" w:eastAsia="黑体"/>
            </w:rPr>
            <w:fldChar w:fldCharType="separate"/>
          </w:r>
          <w:r>
            <w:rPr>
              <w:rFonts w:ascii="微软雅黑" w:hAnsi="微软雅黑" w:eastAsia="微软雅黑"/>
            </w:rPr>
            <w:t>1.4 定义</w:t>
          </w:r>
          <w:r>
            <w:tab/>
          </w:r>
          <w:r>
            <w:fldChar w:fldCharType="begin"/>
          </w:r>
          <w:r>
            <w:instrText xml:space="preserve"> PAGEREF _Toc27489 </w:instrText>
          </w:r>
          <w:r>
            <w:fldChar w:fldCharType="separate"/>
          </w:r>
          <w:r>
            <w:t>6</w:t>
          </w:r>
          <w:r>
            <w:fldChar w:fldCharType="end"/>
          </w:r>
          <w:r>
            <w:rPr>
              <w:rFonts w:ascii="黑体" w:hAnsi="黑体" w:eastAsia="黑体"/>
            </w:rPr>
            <w:fldChar w:fldCharType="end"/>
          </w:r>
        </w:p>
        <w:p>
          <w:pPr>
            <w:pStyle w:val="4"/>
            <w:tabs>
              <w:tab w:val="right" w:leader="dot" w:pos="8306"/>
            </w:tabs>
          </w:pPr>
          <w:r>
            <w:rPr>
              <w:rFonts w:ascii="黑体" w:hAnsi="黑体" w:eastAsia="黑体"/>
            </w:rPr>
            <w:fldChar w:fldCharType="begin"/>
          </w:r>
          <w:r>
            <w:rPr>
              <w:rFonts w:ascii="黑体" w:hAnsi="黑体" w:eastAsia="黑体"/>
            </w:rPr>
            <w:instrText xml:space="preserve"> HYPERLINK \l _Toc247 </w:instrText>
          </w:r>
          <w:r>
            <w:rPr>
              <w:rFonts w:ascii="黑体" w:hAnsi="黑体" w:eastAsia="黑体"/>
            </w:rPr>
            <w:fldChar w:fldCharType="separate"/>
          </w:r>
          <w:r>
            <w:rPr>
              <w:rFonts w:ascii="黑体" w:hAnsi="黑体" w:eastAsia="黑体"/>
            </w:rPr>
            <w:t>第二部分、总体设计</w:t>
          </w:r>
          <w:r>
            <w:tab/>
          </w:r>
          <w:r>
            <w:fldChar w:fldCharType="begin"/>
          </w:r>
          <w:r>
            <w:instrText xml:space="preserve"> PAGEREF _Toc247 </w:instrText>
          </w:r>
          <w:r>
            <w:fldChar w:fldCharType="separate"/>
          </w:r>
          <w:r>
            <w:t>7</w:t>
          </w:r>
          <w:r>
            <w:fldChar w:fldCharType="end"/>
          </w:r>
          <w:r>
            <w:rPr>
              <w:rFonts w:ascii="黑体" w:hAnsi="黑体" w:eastAsia="黑体"/>
            </w:rPr>
            <w:fldChar w:fldCharType="end"/>
          </w:r>
        </w:p>
        <w:p>
          <w:pPr>
            <w:pStyle w:val="5"/>
            <w:tabs>
              <w:tab w:val="right" w:leader="dot" w:pos="8306"/>
            </w:tabs>
          </w:pPr>
          <w:r>
            <w:rPr>
              <w:rFonts w:ascii="黑体" w:hAnsi="黑体" w:eastAsia="黑体"/>
            </w:rPr>
            <w:fldChar w:fldCharType="begin"/>
          </w:r>
          <w:r>
            <w:rPr>
              <w:rFonts w:ascii="黑体" w:hAnsi="黑体" w:eastAsia="黑体"/>
            </w:rPr>
            <w:instrText xml:space="preserve"> HYPERLINK \l _Toc31012 </w:instrText>
          </w:r>
          <w:r>
            <w:rPr>
              <w:rFonts w:ascii="黑体" w:hAnsi="黑体" w:eastAsia="黑体"/>
            </w:rPr>
            <w:fldChar w:fldCharType="separate"/>
          </w:r>
          <w:r>
            <w:rPr>
              <w:rFonts w:ascii="微软雅黑" w:hAnsi="微软雅黑" w:eastAsia="微软雅黑"/>
            </w:rPr>
            <w:t>2．1 功能概述</w:t>
          </w:r>
          <w:r>
            <w:tab/>
          </w:r>
          <w:r>
            <w:fldChar w:fldCharType="begin"/>
          </w:r>
          <w:r>
            <w:instrText xml:space="preserve"> PAGEREF _Toc31012 </w:instrText>
          </w:r>
          <w:r>
            <w:fldChar w:fldCharType="separate"/>
          </w:r>
          <w:r>
            <w:t>7</w:t>
          </w:r>
          <w:r>
            <w:fldChar w:fldCharType="end"/>
          </w:r>
          <w:r>
            <w:rPr>
              <w:rFonts w:ascii="黑体" w:hAnsi="黑体" w:eastAsia="黑体"/>
            </w:rPr>
            <w:fldChar w:fldCharType="end"/>
          </w:r>
        </w:p>
        <w:p>
          <w:pPr>
            <w:pStyle w:val="5"/>
            <w:tabs>
              <w:tab w:val="right" w:leader="dot" w:pos="8306"/>
            </w:tabs>
          </w:pPr>
          <w:r>
            <w:rPr>
              <w:rFonts w:ascii="黑体" w:hAnsi="黑体" w:eastAsia="黑体"/>
            </w:rPr>
            <w:fldChar w:fldCharType="begin"/>
          </w:r>
          <w:r>
            <w:rPr>
              <w:rFonts w:ascii="黑体" w:hAnsi="黑体" w:eastAsia="黑体"/>
            </w:rPr>
            <w:instrText xml:space="preserve"> HYPERLINK \l _Toc30398 </w:instrText>
          </w:r>
          <w:r>
            <w:rPr>
              <w:rFonts w:ascii="黑体" w:hAnsi="黑体" w:eastAsia="黑体"/>
            </w:rPr>
            <w:fldChar w:fldCharType="separate"/>
          </w:r>
          <w:r>
            <w:rPr>
              <w:rFonts w:ascii="微软雅黑" w:hAnsi="微软雅黑" w:eastAsia="微软雅黑"/>
            </w:rPr>
            <w:t>2．2 运行环境</w:t>
          </w:r>
          <w:r>
            <w:tab/>
          </w:r>
          <w:r>
            <w:fldChar w:fldCharType="begin"/>
          </w:r>
          <w:r>
            <w:instrText xml:space="preserve"> PAGEREF _Toc30398 </w:instrText>
          </w:r>
          <w:r>
            <w:fldChar w:fldCharType="separate"/>
          </w:r>
          <w:r>
            <w:t>7</w:t>
          </w:r>
          <w:r>
            <w:fldChar w:fldCharType="end"/>
          </w:r>
          <w:r>
            <w:rPr>
              <w:rFonts w:ascii="黑体" w:hAnsi="黑体" w:eastAsia="黑体"/>
            </w:rPr>
            <w:fldChar w:fldCharType="end"/>
          </w:r>
        </w:p>
        <w:p>
          <w:pPr>
            <w:pStyle w:val="5"/>
            <w:tabs>
              <w:tab w:val="right" w:leader="dot" w:pos="8306"/>
            </w:tabs>
          </w:pPr>
          <w:r>
            <w:rPr>
              <w:rFonts w:ascii="黑体" w:hAnsi="黑体" w:eastAsia="黑体"/>
            </w:rPr>
            <w:fldChar w:fldCharType="begin"/>
          </w:r>
          <w:r>
            <w:rPr>
              <w:rFonts w:ascii="黑体" w:hAnsi="黑体" w:eastAsia="黑体"/>
            </w:rPr>
            <w:instrText xml:space="preserve"> HYPERLINK \l _Toc22715 </w:instrText>
          </w:r>
          <w:r>
            <w:rPr>
              <w:rFonts w:ascii="黑体" w:hAnsi="黑体" w:eastAsia="黑体"/>
            </w:rPr>
            <w:fldChar w:fldCharType="separate"/>
          </w:r>
          <w:r>
            <w:rPr>
              <w:rFonts w:ascii="微软雅黑" w:hAnsi="微软雅黑" w:eastAsia="微软雅黑"/>
            </w:rPr>
            <w:t>2．3 软件结构设计</w:t>
          </w:r>
          <w:r>
            <w:tab/>
          </w:r>
          <w:r>
            <w:fldChar w:fldCharType="begin"/>
          </w:r>
          <w:r>
            <w:instrText xml:space="preserve"> PAGEREF _Toc22715 </w:instrText>
          </w:r>
          <w:r>
            <w:fldChar w:fldCharType="separate"/>
          </w:r>
          <w:r>
            <w:t>7</w:t>
          </w:r>
          <w:r>
            <w:fldChar w:fldCharType="end"/>
          </w:r>
          <w:r>
            <w:rPr>
              <w:rFonts w:ascii="黑体" w:hAnsi="黑体" w:eastAsia="黑体"/>
            </w:rPr>
            <w:fldChar w:fldCharType="end"/>
          </w:r>
        </w:p>
        <w:p>
          <w:pPr>
            <w:pStyle w:val="4"/>
            <w:tabs>
              <w:tab w:val="right" w:leader="dot" w:pos="8306"/>
            </w:tabs>
          </w:pPr>
          <w:r>
            <w:rPr>
              <w:rFonts w:ascii="黑体" w:hAnsi="黑体" w:eastAsia="黑体"/>
            </w:rPr>
            <w:fldChar w:fldCharType="begin"/>
          </w:r>
          <w:r>
            <w:rPr>
              <w:rFonts w:ascii="黑体" w:hAnsi="黑体" w:eastAsia="黑体"/>
            </w:rPr>
            <w:instrText xml:space="preserve"> HYPERLINK \l _Toc15058 </w:instrText>
          </w:r>
          <w:r>
            <w:rPr>
              <w:rFonts w:ascii="黑体" w:hAnsi="黑体" w:eastAsia="黑体"/>
            </w:rPr>
            <w:fldChar w:fldCharType="separate"/>
          </w:r>
          <w:r>
            <w:rPr>
              <w:rFonts w:ascii="黑体" w:hAnsi="黑体" w:eastAsia="黑体"/>
            </w:rPr>
            <w:t>第三部分、接口设计</w:t>
          </w:r>
          <w:r>
            <w:tab/>
          </w:r>
          <w:r>
            <w:fldChar w:fldCharType="begin"/>
          </w:r>
          <w:r>
            <w:instrText xml:space="preserve"> PAGEREF _Toc15058 </w:instrText>
          </w:r>
          <w:r>
            <w:fldChar w:fldCharType="separate"/>
          </w:r>
          <w:r>
            <w:t>9</w:t>
          </w:r>
          <w:r>
            <w:fldChar w:fldCharType="end"/>
          </w:r>
          <w:r>
            <w:rPr>
              <w:rFonts w:ascii="黑体" w:hAnsi="黑体" w:eastAsia="黑体"/>
            </w:rPr>
            <w:fldChar w:fldCharType="end"/>
          </w:r>
        </w:p>
        <w:p>
          <w:pPr>
            <w:pStyle w:val="5"/>
            <w:tabs>
              <w:tab w:val="right" w:leader="dot" w:pos="8306"/>
            </w:tabs>
          </w:pPr>
          <w:r>
            <w:rPr>
              <w:rFonts w:ascii="黑体" w:hAnsi="黑体" w:eastAsia="黑体"/>
            </w:rPr>
            <w:fldChar w:fldCharType="begin"/>
          </w:r>
          <w:r>
            <w:rPr>
              <w:rFonts w:ascii="黑体" w:hAnsi="黑体" w:eastAsia="黑体"/>
            </w:rPr>
            <w:instrText xml:space="preserve"> HYPERLINK \l _Toc29459 </w:instrText>
          </w:r>
          <w:r>
            <w:rPr>
              <w:rFonts w:ascii="黑体" w:hAnsi="黑体" w:eastAsia="黑体"/>
            </w:rPr>
            <w:fldChar w:fldCharType="separate"/>
          </w:r>
          <w:r>
            <w:rPr>
              <w:rFonts w:ascii="微软雅黑" w:hAnsi="微软雅黑" w:eastAsia="微软雅黑"/>
            </w:rPr>
            <w:t>3.1 用户接口</w:t>
          </w:r>
          <w:r>
            <w:tab/>
          </w:r>
          <w:r>
            <w:fldChar w:fldCharType="begin"/>
          </w:r>
          <w:r>
            <w:instrText xml:space="preserve"> PAGEREF _Toc29459 </w:instrText>
          </w:r>
          <w:r>
            <w:fldChar w:fldCharType="separate"/>
          </w:r>
          <w:r>
            <w:t>9</w:t>
          </w:r>
          <w:r>
            <w:fldChar w:fldCharType="end"/>
          </w:r>
          <w:r>
            <w:rPr>
              <w:rFonts w:ascii="黑体" w:hAnsi="黑体" w:eastAsia="黑体"/>
            </w:rPr>
            <w:fldChar w:fldCharType="end"/>
          </w:r>
        </w:p>
        <w:p>
          <w:pPr>
            <w:pStyle w:val="5"/>
            <w:tabs>
              <w:tab w:val="right" w:leader="dot" w:pos="8306"/>
            </w:tabs>
          </w:pPr>
          <w:r>
            <w:rPr>
              <w:rFonts w:ascii="黑体" w:hAnsi="黑体" w:eastAsia="黑体"/>
            </w:rPr>
            <w:fldChar w:fldCharType="begin"/>
          </w:r>
          <w:r>
            <w:rPr>
              <w:rFonts w:ascii="黑体" w:hAnsi="黑体" w:eastAsia="黑体"/>
            </w:rPr>
            <w:instrText xml:space="preserve"> HYPERLINK \l _Toc2734 </w:instrText>
          </w:r>
          <w:r>
            <w:rPr>
              <w:rFonts w:ascii="黑体" w:hAnsi="黑体" w:eastAsia="黑体"/>
            </w:rPr>
            <w:fldChar w:fldCharType="separate"/>
          </w:r>
          <w:r>
            <w:rPr>
              <w:rFonts w:ascii="微软雅黑" w:hAnsi="微软雅黑" w:eastAsia="微软雅黑"/>
            </w:rPr>
            <w:t>3.2 外部接口</w:t>
          </w:r>
          <w:r>
            <w:tab/>
          </w:r>
          <w:r>
            <w:fldChar w:fldCharType="begin"/>
          </w:r>
          <w:r>
            <w:instrText xml:space="preserve"> PAGEREF _Toc2734 </w:instrText>
          </w:r>
          <w:r>
            <w:fldChar w:fldCharType="separate"/>
          </w:r>
          <w:r>
            <w:t>9</w:t>
          </w:r>
          <w:r>
            <w:fldChar w:fldCharType="end"/>
          </w:r>
          <w:r>
            <w:rPr>
              <w:rFonts w:ascii="黑体" w:hAnsi="黑体" w:eastAsia="黑体"/>
            </w:rPr>
            <w:fldChar w:fldCharType="end"/>
          </w:r>
        </w:p>
        <w:p>
          <w:pPr>
            <w:pStyle w:val="5"/>
            <w:tabs>
              <w:tab w:val="right" w:leader="dot" w:pos="8306"/>
            </w:tabs>
          </w:pPr>
          <w:r>
            <w:rPr>
              <w:rFonts w:ascii="黑体" w:hAnsi="黑体" w:eastAsia="黑体"/>
            </w:rPr>
            <w:fldChar w:fldCharType="begin"/>
          </w:r>
          <w:r>
            <w:rPr>
              <w:rFonts w:ascii="黑体" w:hAnsi="黑体" w:eastAsia="黑体"/>
            </w:rPr>
            <w:instrText xml:space="preserve"> HYPERLINK \l _Toc12023 </w:instrText>
          </w:r>
          <w:r>
            <w:rPr>
              <w:rFonts w:ascii="黑体" w:hAnsi="黑体" w:eastAsia="黑体"/>
            </w:rPr>
            <w:fldChar w:fldCharType="separate"/>
          </w:r>
          <w:r>
            <w:rPr>
              <w:rFonts w:ascii="微软雅黑" w:hAnsi="微软雅黑" w:eastAsia="微软雅黑"/>
            </w:rPr>
            <w:t>3.3 内部接口</w:t>
          </w:r>
          <w:r>
            <w:tab/>
          </w:r>
          <w:r>
            <w:fldChar w:fldCharType="begin"/>
          </w:r>
          <w:r>
            <w:instrText xml:space="preserve"> PAGEREF _Toc12023 </w:instrText>
          </w:r>
          <w:r>
            <w:fldChar w:fldCharType="separate"/>
          </w:r>
          <w:r>
            <w:t>9</w:t>
          </w:r>
          <w:r>
            <w:fldChar w:fldCharType="end"/>
          </w:r>
          <w:r>
            <w:rPr>
              <w:rFonts w:ascii="黑体" w:hAnsi="黑体" w:eastAsia="黑体"/>
            </w:rPr>
            <w:fldChar w:fldCharType="end"/>
          </w:r>
        </w:p>
        <w:p>
          <w:pPr>
            <w:pStyle w:val="4"/>
            <w:tabs>
              <w:tab w:val="right" w:leader="dot" w:pos="8306"/>
            </w:tabs>
          </w:pPr>
          <w:r>
            <w:rPr>
              <w:rFonts w:ascii="黑体" w:hAnsi="黑体" w:eastAsia="黑体"/>
            </w:rPr>
            <w:fldChar w:fldCharType="begin"/>
          </w:r>
          <w:r>
            <w:rPr>
              <w:rFonts w:ascii="黑体" w:hAnsi="黑体" w:eastAsia="黑体"/>
            </w:rPr>
            <w:instrText xml:space="preserve"> HYPERLINK \l _Toc15427 </w:instrText>
          </w:r>
          <w:r>
            <w:rPr>
              <w:rFonts w:ascii="黑体" w:hAnsi="黑体" w:eastAsia="黑体"/>
            </w:rPr>
            <w:fldChar w:fldCharType="separate"/>
          </w:r>
          <w:r>
            <w:rPr>
              <w:rFonts w:ascii="微软雅黑" w:hAnsi="微软雅黑" w:eastAsia="微软雅黑"/>
            </w:rPr>
            <w:t>第</w:t>
          </w:r>
          <w:r>
            <w:rPr>
              <w:rFonts w:hint="eastAsia" w:ascii="微软雅黑" w:hAnsi="微软雅黑" w:eastAsia="微软雅黑"/>
              <w:lang w:eastAsia="zh-CN"/>
            </w:rPr>
            <w:t>四</w:t>
          </w:r>
          <w:r>
            <w:rPr>
              <w:rFonts w:ascii="微软雅黑" w:hAnsi="微软雅黑" w:eastAsia="微软雅黑"/>
            </w:rPr>
            <w:t>部分、系统数据结构设计</w:t>
          </w:r>
          <w:r>
            <w:tab/>
          </w:r>
          <w:r>
            <w:fldChar w:fldCharType="begin"/>
          </w:r>
          <w:r>
            <w:instrText xml:space="preserve"> PAGEREF _Toc15427 </w:instrText>
          </w:r>
          <w:r>
            <w:fldChar w:fldCharType="separate"/>
          </w:r>
          <w:r>
            <w:t>10</w:t>
          </w:r>
          <w:r>
            <w:fldChar w:fldCharType="end"/>
          </w:r>
          <w:r>
            <w:rPr>
              <w:rFonts w:ascii="黑体" w:hAnsi="黑体" w:eastAsia="黑体"/>
            </w:rPr>
            <w:fldChar w:fldCharType="end"/>
          </w:r>
        </w:p>
        <w:p>
          <w:pPr>
            <w:pStyle w:val="5"/>
            <w:tabs>
              <w:tab w:val="right" w:leader="dot" w:pos="8306"/>
            </w:tabs>
          </w:pPr>
          <w:r>
            <w:rPr>
              <w:rFonts w:ascii="黑体" w:hAnsi="黑体" w:eastAsia="黑体"/>
            </w:rPr>
            <w:fldChar w:fldCharType="begin"/>
          </w:r>
          <w:r>
            <w:rPr>
              <w:rFonts w:ascii="黑体" w:hAnsi="黑体" w:eastAsia="黑体"/>
            </w:rPr>
            <w:instrText xml:space="preserve"> HYPERLINK \l _Toc13208 </w:instrText>
          </w:r>
          <w:r>
            <w:rPr>
              <w:rFonts w:ascii="黑体" w:hAnsi="黑体" w:eastAsia="黑体"/>
            </w:rPr>
            <w:fldChar w:fldCharType="separate"/>
          </w:r>
          <w:r>
            <w:rPr>
              <w:rFonts w:hint="eastAsia" w:ascii="微软雅黑" w:hAnsi="微软雅黑" w:eastAsia="微软雅黑"/>
              <w:lang w:val="en-US" w:eastAsia="zh-CN"/>
            </w:rPr>
            <w:t>4</w:t>
          </w:r>
          <w:r>
            <w:rPr>
              <w:rFonts w:ascii="微软雅黑" w:hAnsi="微软雅黑" w:eastAsia="微软雅黑"/>
            </w:rPr>
            <w:t>. 1逻辑结构设计要点</w:t>
          </w:r>
          <w:r>
            <w:tab/>
          </w:r>
          <w:r>
            <w:fldChar w:fldCharType="begin"/>
          </w:r>
          <w:r>
            <w:instrText xml:space="preserve"> PAGEREF _Toc13208 </w:instrText>
          </w:r>
          <w:r>
            <w:fldChar w:fldCharType="separate"/>
          </w:r>
          <w:r>
            <w:t>10</w:t>
          </w:r>
          <w:r>
            <w:fldChar w:fldCharType="end"/>
          </w:r>
          <w:r>
            <w:rPr>
              <w:rFonts w:ascii="黑体" w:hAnsi="黑体" w:eastAsia="黑体"/>
            </w:rPr>
            <w:fldChar w:fldCharType="end"/>
          </w:r>
        </w:p>
        <w:p>
          <w:pPr>
            <w:pStyle w:val="5"/>
            <w:tabs>
              <w:tab w:val="right" w:leader="dot" w:pos="8306"/>
            </w:tabs>
          </w:pPr>
          <w:r>
            <w:rPr>
              <w:rFonts w:ascii="黑体" w:hAnsi="黑体" w:eastAsia="黑体"/>
            </w:rPr>
            <w:fldChar w:fldCharType="begin"/>
          </w:r>
          <w:r>
            <w:rPr>
              <w:rFonts w:ascii="黑体" w:hAnsi="黑体" w:eastAsia="黑体"/>
            </w:rPr>
            <w:instrText xml:space="preserve"> HYPERLINK \l _Toc1759 </w:instrText>
          </w:r>
          <w:r>
            <w:rPr>
              <w:rFonts w:ascii="黑体" w:hAnsi="黑体" w:eastAsia="黑体"/>
            </w:rPr>
            <w:fldChar w:fldCharType="separate"/>
          </w:r>
          <w:r>
            <w:rPr>
              <w:rFonts w:hint="eastAsia" w:ascii="微软雅黑" w:hAnsi="微软雅黑" w:eastAsia="微软雅黑"/>
              <w:lang w:val="en-US" w:eastAsia="zh-CN"/>
            </w:rPr>
            <w:t>4</w:t>
          </w:r>
          <w:r>
            <w:rPr>
              <w:rFonts w:ascii="微软雅黑" w:hAnsi="微软雅黑" w:eastAsia="微软雅黑"/>
            </w:rPr>
            <w:t>. 2物理结构设计要点</w:t>
          </w:r>
          <w:r>
            <w:tab/>
          </w:r>
          <w:r>
            <w:fldChar w:fldCharType="begin"/>
          </w:r>
          <w:r>
            <w:instrText xml:space="preserve"> PAGEREF _Toc1759 </w:instrText>
          </w:r>
          <w:r>
            <w:fldChar w:fldCharType="separate"/>
          </w:r>
          <w:r>
            <w:t>10</w:t>
          </w:r>
          <w:r>
            <w:fldChar w:fldCharType="end"/>
          </w:r>
          <w:r>
            <w:rPr>
              <w:rFonts w:ascii="黑体" w:hAnsi="黑体" w:eastAsia="黑体"/>
            </w:rPr>
            <w:fldChar w:fldCharType="end"/>
          </w:r>
        </w:p>
        <w:p>
          <w:pPr>
            <w:pStyle w:val="5"/>
            <w:tabs>
              <w:tab w:val="right" w:leader="dot" w:pos="8306"/>
            </w:tabs>
          </w:pPr>
          <w:r>
            <w:rPr>
              <w:rFonts w:ascii="黑体" w:hAnsi="黑体" w:eastAsia="黑体"/>
            </w:rPr>
            <w:fldChar w:fldCharType="begin"/>
          </w:r>
          <w:r>
            <w:rPr>
              <w:rFonts w:ascii="黑体" w:hAnsi="黑体" w:eastAsia="黑体"/>
            </w:rPr>
            <w:instrText xml:space="preserve"> HYPERLINK \l _Toc23658 </w:instrText>
          </w:r>
          <w:r>
            <w:rPr>
              <w:rFonts w:ascii="黑体" w:hAnsi="黑体" w:eastAsia="黑体"/>
            </w:rPr>
            <w:fldChar w:fldCharType="separate"/>
          </w:r>
          <w:r>
            <w:rPr>
              <w:rFonts w:hint="eastAsia" w:ascii="微软雅黑" w:hAnsi="微软雅黑" w:eastAsia="微软雅黑"/>
              <w:lang w:val="en-US" w:eastAsia="zh-CN"/>
            </w:rPr>
            <w:t>4. 3数据结构与程序的关系</w:t>
          </w:r>
          <w:r>
            <w:tab/>
          </w:r>
          <w:r>
            <w:fldChar w:fldCharType="begin"/>
          </w:r>
          <w:r>
            <w:instrText xml:space="preserve"> PAGEREF _Toc23658 </w:instrText>
          </w:r>
          <w:r>
            <w:fldChar w:fldCharType="separate"/>
          </w:r>
          <w:r>
            <w:t>14</w:t>
          </w:r>
          <w:r>
            <w:fldChar w:fldCharType="end"/>
          </w:r>
          <w:r>
            <w:rPr>
              <w:rFonts w:ascii="黑体" w:hAnsi="黑体" w:eastAsia="黑体"/>
            </w:rPr>
            <w:fldChar w:fldCharType="end"/>
          </w:r>
        </w:p>
        <w:p>
          <w:pPr>
            <w:pStyle w:val="4"/>
            <w:tabs>
              <w:tab w:val="right" w:leader="dot" w:pos="8306"/>
            </w:tabs>
          </w:pPr>
          <w:r>
            <w:rPr>
              <w:rFonts w:ascii="黑体" w:hAnsi="黑体" w:eastAsia="黑体"/>
            </w:rPr>
            <w:fldChar w:fldCharType="begin"/>
          </w:r>
          <w:r>
            <w:rPr>
              <w:rFonts w:ascii="黑体" w:hAnsi="黑体" w:eastAsia="黑体"/>
            </w:rPr>
            <w:instrText xml:space="preserve"> HYPERLINK \l _Toc15382 </w:instrText>
          </w:r>
          <w:r>
            <w:rPr>
              <w:rFonts w:ascii="黑体" w:hAnsi="黑体" w:eastAsia="黑体"/>
            </w:rPr>
            <w:fldChar w:fldCharType="separate"/>
          </w:r>
          <w:r>
            <w:rPr>
              <w:rFonts w:ascii="微软雅黑" w:hAnsi="微软雅黑" w:eastAsia="微软雅黑"/>
            </w:rPr>
            <w:t>第</w:t>
          </w:r>
          <w:r>
            <w:rPr>
              <w:rFonts w:hint="eastAsia" w:ascii="微软雅黑" w:hAnsi="微软雅黑" w:eastAsia="微软雅黑"/>
              <w:lang w:eastAsia="zh-CN"/>
            </w:rPr>
            <w:t>五</w:t>
          </w:r>
          <w:r>
            <w:rPr>
              <w:rFonts w:ascii="微软雅黑" w:hAnsi="微软雅黑" w:eastAsia="微软雅黑"/>
            </w:rPr>
            <w:t>部分、系统出错处理设计</w:t>
          </w:r>
          <w:r>
            <w:tab/>
          </w:r>
          <w:r>
            <w:fldChar w:fldCharType="begin"/>
          </w:r>
          <w:r>
            <w:instrText xml:space="preserve"> PAGEREF _Toc15382 </w:instrText>
          </w:r>
          <w:r>
            <w:fldChar w:fldCharType="separate"/>
          </w:r>
          <w:r>
            <w:t>15</w:t>
          </w:r>
          <w:r>
            <w:fldChar w:fldCharType="end"/>
          </w:r>
          <w:r>
            <w:rPr>
              <w:rFonts w:ascii="黑体" w:hAnsi="黑体" w:eastAsia="黑体"/>
            </w:rPr>
            <w:fldChar w:fldCharType="end"/>
          </w:r>
        </w:p>
        <w:p>
          <w:pPr>
            <w:pStyle w:val="5"/>
            <w:tabs>
              <w:tab w:val="right" w:leader="dot" w:pos="8306"/>
            </w:tabs>
          </w:pPr>
          <w:r>
            <w:rPr>
              <w:rFonts w:ascii="黑体" w:hAnsi="黑体" w:eastAsia="黑体"/>
            </w:rPr>
            <w:fldChar w:fldCharType="begin"/>
          </w:r>
          <w:r>
            <w:rPr>
              <w:rFonts w:ascii="黑体" w:hAnsi="黑体" w:eastAsia="黑体"/>
            </w:rPr>
            <w:instrText xml:space="preserve"> HYPERLINK \l _Toc20697 </w:instrText>
          </w:r>
          <w:r>
            <w:rPr>
              <w:rFonts w:ascii="黑体" w:hAnsi="黑体" w:eastAsia="黑体"/>
            </w:rPr>
            <w:fldChar w:fldCharType="separate"/>
          </w:r>
          <w:r>
            <w:rPr>
              <w:rFonts w:hint="eastAsia" w:ascii="微软雅黑" w:hAnsi="微软雅黑" w:eastAsia="微软雅黑"/>
              <w:lang w:val="en-US" w:eastAsia="zh-CN"/>
            </w:rPr>
            <w:t>5</w:t>
          </w:r>
          <w:r>
            <w:rPr>
              <w:rFonts w:ascii="微软雅黑" w:hAnsi="微软雅黑" w:eastAsia="微软雅黑"/>
            </w:rPr>
            <w:t>. 1 出错信息</w:t>
          </w:r>
          <w:r>
            <w:tab/>
          </w:r>
          <w:r>
            <w:fldChar w:fldCharType="begin"/>
          </w:r>
          <w:r>
            <w:instrText xml:space="preserve"> PAGEREF _Toc20697 </w:instrText>
          </w:r>
          <w:r>
            <w:fldChar w:fldCharType="separate"/>
          </w:r>
          <w:r>
            <w:t>15</w:t>
          </w:r>
          <w:r>
            <w:fldChar w:fldCharType="end"/>
          </w:r>
          <w:r>
            <w:rPr>
              <w:rFonts w:ascii="黑体" w:hAnsi="黑体" w:eastAsia="黑体"/>
            </w:rPr>
            <w:fldChar w:fldCharType="end"/>
          </w:r>
        </w:p>
        <w:p>
          <w:pPr>
            <w:pStyle w:val="5"/>
            <w:tabs>
              <w:tab w:val="right" w:leader="dot" w:pos="8306"/>
            </w:tabs>
          </w:pPr>
          <w:r>
            <w:rPr>
              <w:rFonts w:ascii="黑体" w:hAnsi="黑体" w:eastAsia="黑体"/>
            </w:rPr>
            <w:fldChar w:fldCharType="begin"/>
          </w:r>
          <w:r>
            <w:rPr>
              <w:rFonts w:ascii="黑体" w:hAnsi="黑体" w:eastAsia="黑体"/>
            </w:rPr>
            <w:instrText xml:space="preserve"> HYPERLINK \l _Toc14634 </w:instrText>
          </w:r>
          <w:r>
            <w:rPr>
              <w:rFonts w:ascii="黑体" w:hAnsi="黑体" w:eastAsia="黑体"/>
            </w:rPr>
            <w:fldChar w:fldCharType="separate"/>
          </w:r>
          <w:r>
            <w:rPr>
              <w:rFonts w:hint="eastAsia" w:ascii="微软雅黑" w:hAnsi="微软雅黑" w:eastAsia="微软雅黑"/>
              <w:lang w:val="en-US" w:eastAsia="zh-CN"/>
            </w:rPr>
            <w:t>5. 2 补救措施</w:t>
          </w:r>
          <w:r>
            <w:tab/>
          </w:r>
          <w:r>
            <w:fldChar w:fldCharType="begin"/>
          </w:r>
          <w:r>
            <w:instrText xml:space="preserve"> PAGEREF _Toc14634 </w:instrText>
          </w:r>
          <w:r>
            <w:fldChar w:fldCharType="separate"/>
          </w:r>
          <w:r>
            <w:t>15</w:t>
          </w:r>
          <w:r>
            <w:fldChar w:fldCharType="end"/>
          </w:r>
          <w:r>
            <w:rPr>
              <w:rFonts w:ascii="黑体" w:hAnsi="黑体" w:eastAsia="黑体"/>
            </w:rPr>
            <w:fldChar w:fldCharType="end"/>
          </w:r>
        </w:p>
        <w:p>
          <w:pPr>
            <w:pStyle w:val="5"/>
            <w:tabs>
              <w:tab w:val="right" w:leader="dot" w:pos="8306"/>
            </w:tabs>
          </w:pPr>
          <w:r>
            <w:rPr>
              <w:rFonts w:ascii="黑体" w:hAnsi="黑体" w:eastAsia="黑体"/>
            </w:rPr>
            <w:fldChar w:fldCharType="begin"/>
          </w:r>
          <w:r>
            <w:rPr>
              <w:rFonts w:ascii="黑体" w:hAnsi="黑体" w:eastAsia="黑体"/>
            </w:rPr>
            <w:instrText xml:space="preserve"> HYPERLINK \l _Toc1691 </w:instrText>
          </w:r>
          <w:r>
            <w:rPr>
              <w:rFonts w:ascii="黑体" w:hAnsi="黑体" w:eastAsia="黑体"/>
            </w:rPr>
            <w:fldChar w:fldCharType="separate"/>
          </w:r>
          <w:r>
            <w:rPr>
              <w:rFonts w:hint="eastAsia" w:ascii="微软雅黑" w:hAnsi="微软雅黑" w:eastAsia="微软雅黑"/>
              <w:lang w:val="en-US" w:eastAsia="zh-CN"/>
            </w:rPr>
            <w:t>5. 3系统维护设计</w:t>
          </w:r>
          <w:r>
            <w:tab/>
          </w:r>
          <w:r>
            <w:fldChar w:fldCharType="begin"/>
          </w:r>
          <w:r>
            <w:instrText xml:space="preserve"> PAGEREF _Toc1691 </w:instrText>
          </w:r>
          <w:r>
            <w:fldChar w:fldCharType="separate"/>
          </w:r>
          <w:r>
            <w:t>16</w:t>
          </w:r>
          <w:r>
            <w:fldChar w:fldCharType="end"/>
          </w:r>
          <w:r>
            <w:rPr>
              <w:rFonts w:ascii="黑体" w:hAnsi="黑体" w:eastAsia="黑体"/>
            </w:rPr>
            <w:fldChar w:fldCharType="end"/>
          </w:r>
        </w:p>
        <w:p>
          <w:pPr>
            <w:pStyle w:val="4"/>
            <w:tabs>
              <w:tab w:val="right" w:leader="dot" w:pos="8306"/>
            </w:tabs>
          </w:pPr>
          <w:r>
            <w:rPr>
              <w:rFonts w:ascii="黑体" w:hAnsi="黑体" w:eastAsia="黑体"/>
            </w:rPr>
            <w:fldChar w:fldCharType="begin"/>
          </w:r>
          <w:r>
            <w:rPr>
              <w:rFonts w:ascii="黑体" w:hAnsi="黑体" w:eastAsia="黑体"/>
            </w:rPr>
            <w:instrText xml:space="preserve"> HYPERLINK \l _Toc23689 </w:instrText>
          </w:r>
          <w:r>
            <w:rPr>
              <w:rFonts w:ascii="黑体" w:hAnsi="黑体" w:eastAsia="黑体"/>
            </w:rPr>
            <w:fldChar w:fldCharType="separate"/>
          </w:r>
          <w:r>
            <w:rPr>
              <w:rFonts w:ascii="黑体" w:hAnsi="黑体" w:eastAsia="黑体"/>
            </w:rPr>
            <w:t>第</w:t>
          </w:r>
          <w:r>
            <w:rPr>
              <w:rFonts w:hint="eastAsia" w:ascii="黑体" w:hAnsi="黑体" w:eastAsia="黑体"/>
              <w:lang w:eastAsia="zh-CN"/>
            </w:rPr>
            <w:t>六</w:t>
          </w:r>
          <w:r>
            <w:rPr>
              <w:rFonts w:ascii="黑体" w:hAnsi="黑体" w:eastAsia="黑体"/>
            </w:rPr>
            <w:t>部分、</w:t>
          </w:r>
          <w:r>
            <w:rPr>
              <w:rFonts w:ascii="微软雅黑" w:hAnsi="微软雅黑" w:eastAsia="微软雅黑"/>
            </w:rPr>
            <w:t>系统功能设计</w:t>
          </w:r>
          <w:r>
            <w:tab/>
          </w:r>
          <w:r>
            <w:fldChar w:fldCharType="begin"/>
          </w:r>
          <w:r>
            <w:instrText xml:space="preserve"> PAGEREF _Toc23689 </w:instrText>
          </w:r>
          <w:r>
            <w:fldChar w:fldCharType="separate"/>
          </w:r>
          <w:r>
            <w:t>17</w:t>
          </w:r>
          <w:r>
            <w:fldChar w:fldCharType="end"/>
          </w:r>
          <w:r>
            <w:rPr>
              <w:rFonts w:ascii="黑体" w:hAnsi="黑体" w:eastAsia="黑体"/>
            </w:rPr>
            <w:fldChar w:fldCharType="end"/>
          </w:r>
        </w:p>
        <w:p>
          <w:pPr>
            <w:pStyle w:val="5"/>
            <w:tabs>
              <w:tab w:val="right" w:leader="dot" w:pos="8306"/>
            </w:tabs>
          </w:pPr>
          <w:r>
            <w:rPr>
              <w:rFonts w:ascii="黑体" w:hAnsi="黑体" w:eastAsia="黑体"/>
            </w:rPr>
            <w:fldChar w:fldCharType="begin"/>
          </w:r>
          <w:r>
            <w:rPr>
              <w:rFonts w:ascii="黑体" w:hAnsi="黑体" w:eastAsia="黑体"/>
            </w:rPr>
            <w:instrText xml:space="preserve"> HYPERLINK \l _Toc27569 </w:instrText>
          </w:r>
          <w:r>
            <w:rPr>
              <w:rFonts w:ascii="黑体" w:hAnsi="黑体" w:eastAsia="黑体"/>
            </w:rPr>
            <w:fldChar w:fldCharType="separate"/>
          </w:r>
          <w:r>
            <w:rPr>
              <w:rFonts w:hint="eastAsia" w:ascii="&quot;Helvetica Neue&quot;, Helvetica, Ve" w:hAnsi="&quot;Helvetica Neue&quot;, Helvetica, Ve" w:eastAsia="宋体"/>
              <w:lang w:val="en-US" w:eastAsia="zh-CN"/>
            </w:rPr>
            <w:t>6</w:t>
          </w:r>
          <w:r>
            <w:rPr>
              <w:rFonts w:ascii="&quot;Helvetica Neue&quot;, Helvetica, Ve" w:hAnsi="&quot;Helvetica Neue&quot;, Helvetica, Ve" w:eastAsia="&quot;Helvetica Neue&quot;, Helvetica, Ve"/>
            </w:rPr>
            <w:t>.1注册面设计</w:t>
          </w:r>
          <w:r>
            <w:tab/>
          </w:r>
          <w:r>
            <w:fldChar w:fldCharType="begin"/>
          </w:r>
          <w:r>
            <w:instrText xml:space="preserve"> PAGEREF _Toc27569 </w:instrText>
          </w:r>
          <w:r>
            <w:fldChar w:fldCharType="separate"/>
          </w:r>
          <w:r>
            <w:t>17</w:t>
          </w:r>
          <w:r>
            <w:fldChar w:fldCharType="end"/>
          </w:r>
          <w:r>
            <w:rPr>
              <w:rFonts w:ascii="黑体" w:hAnsi="黑体" w:eastAsia="黑体"/>
            </w:rPr>
            <w:fldChar w:fldCharType="end"/>
          </w:r>
        </w:p>
        <w:p>
          <w:pPr>
            <w:pStyle w:val="5"/>
            <w:tabs>
              <w:tab w:val="right" w:leader="dot" w:pos="8306"/>
            </w:tabs>
          </w:pPr>
          <w:r>
            <w:rPr>
              <w:rFonts w:ascii="黑体" w:hAnsi="黑体" w:eastAsia="黑体"/>
            </w:rPr>
            <w:fldChar w:fldCharType="begin"/>
          </w:r>
          <w:r>
            <w:rPr>
              <w:rFonts w:ascii="黑体" w:hAnsi="黑体" w:eastAsia="黑体"/>
            </w:rPr>
            <w:instrText xml:space="preserve"> HYPERLINK \l _Toc26706 </w:instrText>
          </w:r>
          <w:r>
            <w:rPr>
              <w:rFonts w:ascii="黑体" w:hAnsi="黑体" w:eastAsia="黑体"/>
            </w:rPr>
            <w:fldChar w:fldCharType="separate"/>
          </w:r>
          <w:r>
            <w:rPr>
              <w:rFonts w:hint="eastAsia" w:ascii="&quot;Helvetica Neue&quot;, Helvetica, Ve" w:hAnsi="&quot;Helvetica Neue&quot;, Helvetica, Ve" w:eastAsia="宋体"/>
              <w:lang w:val="en-US" w:eastAsia="zh-CN"/>
            </w:rPr>
            <w:t>6</w:t>
          </w:r>
          <w:r>
            <w:rPr>
              <w:rFonts w:ascii="&quot;Helvetica Neue&quot;, Helvetica, Ve" w:hAnsi="&quot;Helvetica Neue&quot;, Helvetica, Ve" w:eastAsia="&quot;Helvetica Neue&quot;, Helvetica, Ve"/>
            </w:rPr>
            <w:t>.2登入页设计</w:t>
          </w:r>
          <w:r>
            <w:tab/>
          </w:r>
          <w:r>
            <w:fldChar w:fldCharType="begin"/>
          </w:r>
          <w:r>
            <w:instrText xml:space="preserve"> PAGEREF _Toc26706 </w:instrText>
          </w:r>
          <w:r>
            <w:fldChar w:fldCharType="separate"/>
          </w:r>
          <w:r>
            <w:t>17</w:t>
          </w:r>
          <w:r>
            <w:fldChar w:fldCharType="end"/>
          </w:r>
          <w:r>
            <w:rPr>
              <w:rFonts w:ascii="黑体" w:hAnsi="黑体" w:eastAsia="黑体"/>
            </w:rPr>
            <w:fldChar w:fldCharType="end"/>
          </w:r>
        </w:p>
        <w:p>
          <w:pPr>
            <w:pStyle w:val="5"/>
            <w:tabs>
              <w:tab w:val="right" w:leader="dot" w:pos="8306"/>
            </w:tabs>
          </w:pPr>
          <w:r>
            <w:rPr>
              <w:rFonts w:ascii="黑体" w:hAnsi="黑体" w:eastAsia="黑体"/>
            </w:rPr>
            <w:fldChar w:fldCharType="begin"/>
          </w:r>
          <w:r>
            <w:rPr>
              <w:rFonts w:ascii="黑体" w:hAnsi="黑体" w:eastAsia="黑体"/>
            </w:rPr>
            <w:instrText xml:space="preserve"> HYPERLINK \l _Toc7508 </w:instrText>
          </w:r>
          <w:r>
            <w:rPr>
              <w:rFonts w:ascii="黑体" w:hAnsi="黑体" w:eastAsia="黑体"/>
            </w:rPr>
            <w:fldChar w:fldCharType="separate"/>
          </w:r>
          <w:r>
            <w:rPr>
              <w:rFonts w:hint="eastAsia" w:ascii="&quot;Helvetica Neue&quot;, Helvetica, Ve" w:hAnsi="&quot;Helvetica Neue&quot;, Helvetica, Ve" w:eastAsia="宋体"/>
              <w:lang w:val="en-US" w:eastAsia="zh-CN"/>
            </w:rPr>
            <w:t>6</w:t>
          </w:r>
          <w:r>
            <w:rPr>
              <w:rFonts w:ascii="&quot;Helvetica Neue&quot;, Helvetica, Ve" w:hAnsi="&quot;Helvetica Neue&quot;, Helvetica, Ve" w:eastAsia="&quot;Helvetica Neue&quot;, Helvetica, Ve"/>
            </w:rPr>
            <w:t>.3欢迎页设计</w:t>
          </w:r>
          <w:r>
            <w:tab/>
          </w:r>
          <w:r>
            <w:fldChar w:fldCharType="begin"/>
          </w:r>
          <w:r>
            <w:instrText xml:space="preserve"> PAGEREF _Toc7508 </w:instrText>
          </w:r>
          <w:r>
            <w:fldChar w:fldCharType="separate"/>
          </w:r>
          <w:r>
            <w:t>18</w:t>
          </w:r>
          <w:r>
            <w:fldChar w:fldCharType="end"/>
          </w:r>
          <w:r>
            <w:rPr>
              <w:rFonts w:ascii="黑体" w:hAnsi="黑体" w:eastAsia="黑体"/>
            </w:rPr>
            <w:fldChar w:fldCharType="end"/>
          </w:r>
        </w:p>
        <w:p>
          <w:pPr>
            <w:pStyle w:val="5"/>
            <w:tabs>
              <w:tab w:val="right" w:leader="dot" w:pos="8306"/>
            </w:tabs>
          </w:pPr>
          <w:r>
            <w:rPr>
              <w:rFonts w:ascii="黑体" w:hAnsi="黑体" w:eastAsia="黑体"/>
            </w:rPr>
            <w:fldChar w:fldCharType="begin"/>
          </w:r>
          <w:r>
            <w:rPr>
              <w:rFonts w:ascii="黑体" w:hAnsi="黑体" w:eastAsia="黑体"/>
            </w:rPr>
            <w:instrText xml:space="preserve"> HYPERLINK \l _Toc16907 </w:instrText>
          </w:r>
          <w:r>
            <w:rPr>
              <w:rFonts w:ascii="黑体" w:hAnsi="黑体" w:eastAsia="黑体"/>
            </w:rPr>
            <w:fldChar w:fldCharType="separate"/>
          </w:r>
          <w:r>
            <w:rPr>
              <w:rFonts w:hint="eastAsia" w:ascii="&quot;Helvetica Neue&quot;, Helvetica, Ve" w:hAnsi="&quot;Helvetica Neue&quot;, Helvetica, Ve" w:eastAsia="宋体"/>
              <w:lang w:val="en-US" w:eastAsia="zh-CN"/>
            </w:rPr>
            <w:t>6</w:t>
          </w:r>
          <w:r>
            <w:rPr>
              <w:rFonts w:ascii="&quot;Helvetica Neue&quot;, Helvetica, Ve" w:hAnsi="&quot;Helvetica Neue&quot;, Helvetica, Ve" w:eastAsia="&quot;Helvetica Neue&quot;, Helvetica, Ve"/>
            </w:rPr>
            <w:t>.4主页设计</w:t>
          </w:r>
          <w:r>
            <w:tab/>
          </w:r>
          <w:r>
            <w:fldChar w:fldCharType="begin"/>
          </w:r>
          <w:r>
            <w:instrText xml:space="preserve"> PAGEREF _Toc16907 </w:instrText>
          </w:r>
          <w:r>
            <w:fldChar w:fldCharType="separate"/>
          </w:r>
          <w:r>
            <w:t>19</w:t>
          </w:r>
          <w:r>
            <w:fldChar w:fldCharType="end"/>
          </w:r>
          <w:r>
            <w:rPr>
              <w:rFonts w:ascii="黑体" w:hAnsi="黑体" w:eastAsia="黑体"/>
            </w:rPr>
            <w:fldChar w:fldCharType="end"/>
          </w:r>
        </w:p>
        <w:p>
          <w:pPr>
            <w:pStyle w:val="5"/>
            <w:tabs>
              <w:tab w:val="right" w:leader="dot" w:pos="8306"/>
            </w:tabs>
          </w:pPr>
          <w:r>
            <w:rPr>
              <w:rFonts w:ascii="黑体" w:hAnsi="黑体" w:eastAsia="黑体"/>
            </w:rPr>
            <w:fldChar w:fldCharType="begin"/>
          </w:r>
          <w:r>
            <w:rPr>
              <w:rFonts w:ascii="黑体" w:hAnsi="黑体" w:eastAsia="黑体"/>
            </w:rPr>
            <w:instrText xml:space="preserve"> HYPERLINK \l _Toc31584 </w:instrText>
          </w:r>
          <w:r>
            <w:rPr>
              <w:rFonts w:ascii="黑体" w:hAnsi="黑体" w:eastAsia="黑体"/>
            </w:rPr>
            <w:fldChar w:fldCharType="separate"/>
          </w:r>
          <w:r>
            <w:rPr>
              <w:rFonts w:hint="eastAsia" w:ascii="&quot;Helvetica Neue&quot;, Helvetica, Ve" w:hAnsi="&quot;Helvetica Neue&quot;, Helvetica, Ve" w:eastAsia="宋体"/>
              <w:lang w:val="en-US" w:eastAsia="zh-CN"/>
            </w:rPr>
            <w:t>6</w:t>
          </w:r>
          <w:r>
            <w:rPr>
              <w:rFonts w:ascii="&quot;Helvetica Neue&quot;, Helvetica, Ve" w:hAnsi="&quot;Helvetica Neue&quot;, Helvetica, Ve" w:eastAsia="&quot;Helvetica Neue&quot;, Helvetica, Ve"/>
            </w:rPr>
            <w:t>.5方向选择界面</w:t>
          </w:r>
          <w:r>
            <w:tab/>
          </w:r>
          <w:r>
            <w:fldChar w:fldCharType="begin"/>
          </w:r>
          <w:r>
            <w:instrText xml:space="preserve"> PAGEREF _Toc31584 </w:instrText>
          </w:r>
          <w:r>
            <w:fldChar w:fldCharType="separate"/>
          </w:r>
          <w:r>
            <w:t>20</w:t>
          </w:r>
          <w:r>
            <w:fldChar w:fldCharType="end"/>
          </w:r>
          <w:r>
            <w:rPr>
              <w:rFonts w:ascii="黑体" w:hAnsi="黑体" w:eastAsia="黑体"/>
            </w:rPr>
            <w:fldChar w:fldCharType="end"/>
          </w:r>
        </w:p>
        <w:p>
          <w:pPr>
            <w:pStyle w:val="5"/>
            <w:tabs>
              <w:tab w:val="right" w:leader="dot" w:pos="8306"/>
            </w:tabs>
          </w:pPr>
          <w:r>
            <w:rPr>
              <w:rFonts w:ascii="黑体" w:hAnsi="黑体" w:eastAsia="黑体"/>
            </w:rPr>
            <w:fldChar w:fldCharType="begin"/>
          </w:r>
          <w:r>
            <w:rPr>
              <w:rFonts w:ascii="黑体" w:hAnsi="黑体" w:eastAsia="黑体"/>
            </w:rPr>
            <w:instrText xml:space="preserve"> HYPERLINK \l _Toc16613 </w:instrText>
          </w:r>
          <w:r>
            <w:rPr>
              <w:rFonts w:ascii="黑体" w:hAnsi="黑体" w:eastAsia="黑体"/>
            </w:rPr>
            <w:fldChar w:fldCharType="separate"/>
          </w:r>
          <w:r>
            <w:rPr>
              <w:rFonts w:hint="eastAsia" w:ascii="&quot;Helvetica Neue&quot;, Helvetica, Ve" w:hAnsi="&quot;Helvetica Neue&quot;, Helvetica, Ve" w:eastAsia="宋体"/>
              <w:lang w:val="en-US" w:eastAsia="zh-CN"/>
            </w:rPr>
            <w:t>6</w:t>
          </w:r>
          <w:r>
            <w:rPr>
              <w:rFonts w:ascii="&quot;Helvetica Neue&quot;, Helvetica, Ve" w:hAnsi="&quot;Helvetica Neue&quot;, Helvetica, Ve" w:eastAsia="&quot;Helvetica Neue&quot;, Helvetica, Ve"/>
            </w:rPr>
            <w:t>.6小组分配:</w:t>
          </w:r>
          <w:r>
            <w:tab/>
          </w:r>
          <w:r>
            <w:fldChar w:fldCharType="begin"/>
          </w:r>
          <w:r>
            <w:instrText xml:space="preserve"> PAGEREF _Toc16613 </w:instrText>
          </w:r>
          <w:r>
            <w:fldChar w:fldCharType="separate"/>
          </w:r>
          <w:r>
            <w:t>21</w:t>
          </w:r>
          <w:r>
            <w:fldChar w:fldCharType="end"/>
          </w:r>
          <w:r>
            <w:rPr>
              <w:rFonts w:ascii="黑体" w:hAnsi="黑体" w:eastAsia="黑体"/>
            </w:rPr>
            <w:fldChar w:fldCharType="end"/>
          </w:r>
        </w:p>
        <w:p>
          <w:pPr>
            <w:pStyle w:val="5"/>
            <w:tabs>
              <w:tab w:val="right" w:leader="dot" w:pos="8306"/>
            </w:tabs>
          </w:pPr>
          <w:r>
            <w:rPr>
              <w:rFonts w:ascii="黑体" w:hAnsi="黑体" w:eastAsia="黑体"/>
            </w:rPr>
            <w:fldChar w:fldCharType="begin"/>
          </w:r>
          <w:r>
            <w:rPr>
              <w:rFonts w:ascii="黑体" w:hAnsi="黑体" w:eastAsia="黑体"/>
            </w:rPr>
            <w:instrText xml:space="preserve"> HYPERLINK \l _Toc9209 </w:instrText>
          </w:r>
          <w:r>
            <w:rPr>
              <w:rFonts w:ascii="黑体" w:hAnsi="黑体" w:eastAsia="黑体"/>
            </w:rPr>
            <w:fldChar w:fldCharType="separate"/>
          </w:r>
          <w:r>
            <w:rPr>
              <w:rFonts w:hint="eastAsia" w:ascii="&quot;Helvetica Neue&quot;, Helvetica, Ve" w:hAnsi="&quot;Helvetica Neue&quot;, Helvetica, Ve" w:eastAsia="宋体"/>
              <w:lang w:val="en-US" w:eastAsia="zh-CN"/>
            </w:rPr>
            <w:t>6</w:t>
          </w:r>
          <w:r>
            <w:rPr>
              <w:rFonts w:ascii="&quot;Helvetica Neue&quot;, Helvetica, Ve" w:hAnsi="&quot;Helvetica Neue&quot;, Helvetica, Ve" w:eastAsia="&quot;Helvetica Neue&quot;, Helvetica, Ve"/>
            </w:rPr>
            <w:t>.7群聊界面:</w:t>
          </w:r>
          <w:r>
            <w:tab/>
          </w:r>
          <w:r>
            <w:fldChar w:fldCharType="begin"/>
          </w:r>
          <w:r>
            <w:instrText xml:space="preserve"> PAGEREF _Toc9209 </w:instrText>
          </w:r>
          <w:r>
            <w:fldChar w:fldCharType="separate"/>
          </w:r>
          <w:r>
            <w:t>22</w:t>
          </w:r>
          <w:r>
            <w:fldChar w:fldCharType="end"/>
          </w:r>
          <w:r>
            <w:rPr>
              <w:rFonts w:ascii="黑体" w:hAnsi="黑体" w:eastAsia="黑体"/>
            </w:rPr>
            <w:fldChar w:fldCharType="end"/>
          </w:r>
        </w:p>
        <w:p>
          <w:pPr>
            <w:pStyle w:val="5"/>
            <w:tabs>
              <w:tab w:val="right" w:leader="dot" w:pos="8306"/>
            </w:tabs>
          </w:pPr>
          <w:r>
            <w:rPr>
              <w:rFonts w:ascii="黑体" w:hAnsi="黑体" w:eastAsia="黑体"/>
            </w:rPr>
            <w:fldChar w:fldCharType="begin"/>
          </w:r>
          <w:r>
            <w:rPr>
              <w:rFonts w:ascii="黑体" w:hAnsi="黑体" w:eastAsia="黑体"/>
            </w:rPr>
            <w:instrText xml:space="preserve"> HYPERLINK \l _Toc1859 </w:instrText>
          </w:r>
          <w:r>
            <w:rPr>
              <w:rFonts w:ascii="黑体" w:hAnsi="黑体" w:eastAsia="黑体"/>
            </w:rPr>
            <w:fldChar w:fldCharType="separate"/>
          </w:r>
          <w:r>
            <w:rPr>
              <w:rFonts w:hint="eastAsia" w:ascii="&quot;Helvetica Neue&quot;, Helvetica, Ve" w:hAnsi="&quot;Helvetica Neue&quot;, Helvetica, Ve" w:eastAsia="宋体"/>
              <w:lang w:val="en-US" w:eastAsia="zh-CN"/>
            </w:rPr>
            <w:t>6</w:t>
          </w:r>
          <w:r>
            <w:rPr>
              <w:rFonts w:ascii="&quot;Helvetica Neue&quot;, Helvetica, Ve" w:hAnsi="&quot;Helvetica Neue&quot;, Helvetica, Ve" w:eastAsia="&quot;Helvetica Neue&quot;, Helvetica, Ve"/>
            </w:rPr>
            <w:t>.8查看他人信息:</w:t>
          </w:r>
          <w:r>
            <w:tab/>
          </w:r>
          <w:r>
            <w:fldChar w:fldCharType="begin"/>
          </w:r>
          <w:r>
            <w:instrText xml:space="preserve"> PAGEREF _Toc1859 </w:instrText>
          </w:r>
          <w:r>
            <w:fldChar w:fldCharType="separate"/>
          </w:r>
          <w:r>
            <w:t>23</w:t>
          </w:r>
          <w:r>
            <w:fldChar w:fldCharType="end"/>
          </w:r>
          <w:r>
            <w:rPr>
              <w:rFonts w:ascii="黑体" w:hAnsi="黑体" w:eastAsia="黑体"/>
            </w:rPr>
            <w:fldChar w:fldCharType="end"/>
          </w:r>
        </w:p>
        <w:p>
          <w:pPr>
            <w:pStyle w:val="5"/>
            <w:tabs>
              <w:tab w:val="right" w:leader="dot" w:pos="8306"/>
            </w:tabs>
          </w:pPr>
          <w:r>
            <w:rPr>
              <w:rFonts w:ascii="黑体" w:hAnsi="黑体" w:eastAsia="黑体"/>
            </w:rPr>
            <w:fldChar w:fldCharType="begin"/>
          </w:r>
          <w:r>
            <w:rPr>
              <w:rFonts w:ascii="黑体" w:hAnsi="黑体" w:eastAsia="黑体"/>
            </w:rPr>
            <w:instrText xml:space="preserve"> HYPERLINK \l _Toc385 </w:instrText>
          </w:r>
          <w:r>
            <w:rPr>
              <w:rFonts w:ascii="黑体" w:hAnsi="黑体" w:eastAsia="黑体"/>
            </w:rPr>
            <w:fldChar w:fldCharType="separate"/>
          </w:r>
          <w:r>
            <w:rPr>
              <w:rFonts w:hint="eastAsia" w:ascii="&quot;Helvetica Neue&quot;, Helvetica, Ve" w:hAnsi="&quot;Helvetica Neue&quot;, Helvetica, Ve" w:eastAsia="宋体"/>
              <w:lang w:val="en-US" w:eastAsia="zh-CN"/>
            </w:rPr>
            <w:t>6</w:t>
          </w:r>
          <w:r>
            <w:rPr>
              <w:rFonts w:ascii="&quot;Helvetica Neue&quot;, Helvetica, Ve" w:hAnsi="&quot;Helvetica Neue&quot;, Helvetica, Ve" w:eastAsia="&quot;Helvetica Neue&quot;, Helvetica, Ve"/>
            </w:rPr>
            <w:t>.9管理员</w:t>
          </w:r>
          <w:r>
            <w:tab/>
          </w:r>
          <w:r>
            <w:fldChar w:fldCharType="begin"/>
          </w:r>
          <w:r>
            <w:instrText xml:space="preserve"> PAGEREF _Toc385 </w:instrText>
          </w:r>
          <w:r>
            <w:fldChar w:fldCharType="separate"/>
          </w:r>
          <w:r>
            <w:t>24</w:t>
          </w:r>
          <w:r>
            <w:fldChar w:fldCharType="end"/>
          </w:r>
          <w:r>
            <w:rPr>
              <w:rFonts w:ascii="黑体" w:hAnsi="黑体" w:eastAsia="黑体"/>
            </w:rPr>
            <w:fldChar w:fldCharType="end"/>
          </w:r>
        </w:p>
        <w:p>
          <w:pPr>
            <w:snapToGrid/>
            <w:jc w:val="left"/>
            <w:rPr>
              <w:rFonts w:ascii="黑体" w:hAnsi="黑体" w:eastAsia="黑体"/>
            </w:rPr>
            <w:sectPr>
              <w:pgSz w:w="11906" w:h="16838"/>
              <w:pgMar w:top="1440" w:right="1800" w:bottom="1440" w:left="1800" w:header="851" w:footer="992" w:gutter="0"/>
              <w:cols w:space="425" w:num="1"/>
              <w:docGrid w:type="lines" w:linePitch="312" w:charSpace="0"/>
            </w:sectPr>
          </w:pPr>
          <w:r>
            <w:rPr>
              <w:rFonts w:ascii="黑体" w:hAnsi="黑体" w:eastAsia="黑体"/>
            </w:rPr>
            <w:fldChar w:fldCharType="end"/>
          </w:r>
        </w:p>
      </w:sdtContent>
    </w:sdt>
    <w:p>
      <w:pPr>
        <w:snapToGrid/>
        <w:jc w:val="left"/>
        <w:rPr>
          <w:rFonts w:ascii="黑体" w:hAnsi="黑体" w:eastAsia="黑体"/>
        </w:rPr>
      </w:pPr>
    </w:p>
    <w:p>
      <w:pPr>
        <w:snapToGrid/>
        <w:jc w:val="left"/>
        <w:outlineLvl w:val="0"/>
        <w:rPr>
          <w:rFonts w:ascii="宋体" w:hAnsi="宋体" w:eastAsia="宋体"/>
        </w:rPr>
      </w:pPr>
      <w:bookmarkStart w:id="0" w:name="_Toc7918"/>
      <w:r>
        <w:rPr>
          <w:rFonts w:ascii="黑体" w:hAnsi="黑体" w:eastAsia="黑体"/>
        </w:rPr>
        <w:t>第一部分、概述</w:t>
      </w:r>
      <w:bookmarkEnd w:id="0"/>
    </w:p>
    <w:p>
      <w:pPr>
        <w:snapToGrid/>
        <w:jc w:val="left"/>
        <w:outlineLvl w:val="1"/>
        <w:rPr>
          <w:rFonts w:ascii="微软雅黑" w:hAnsi="微软雅黑" w:eastAsia="微软雅黑"/>
        </w:rPr>
      </w:pPr>
      <w:bookmarkStart w:id="1" w:name="_Toc9679"/>
      <w:r>
        <w:rPr>
          <w:rFonts w:ascii="&quot;Helvetica Neue&quot;, Helvetica, Ve" w:hAnsi="&quot;Helvetica Neue&quot;, Helvetica, Ve" w:eastAsia="&quot;Helvetica Neue&quot;, Helvetica, Ve"/>
          <w:color w:val="000000"/>
        </w:rPr>
        <w:t>1.1 编写目的</w:t>
      </w:r>
      <w:bookmarkEnd w:id="1"/>
    </w:p>
    <w:p>
      <w:pPr>
        <w:spacing w:line="280" w:lineRule="exact"/>
        <w:jc w:val="left"/>
        <w:rPr>
          <w:rFonts w:ascii="微软雅黑" w:hAnsi="微软雅黑" w:eastAsia="微软雅黑"/>
          <w:sz w:val="21"/>
          <w:szCs w:val="21"/>
        </w:rPr>
      </w:pPr>
      <w:r>
        <w:rPr>
          <w:rFonts w:ascii="&quot;Helvetica Neue&quot;, Helvetica, Ve" w:hAnsi="&quot;Helvetica Neue&quot;, Helvetica, Ve" w:eastAsia="&quot;Helvetica Neue&quot;, Helvetica, Ve"/>
          <w:color w:val="000000"/>
          <w:sz w:val="21"/>
          <w:szCs w:val="21"/>
          <w:shd w:val="clear" w:fill="FFFFFF"/>
        </w:rPr>
        <w:t>为准确描述软件定位，明确软件需求，减少开发工作以及便于软件升级和产品转移撰写本文档</w:t>
      </w:r>
    </w:p>
    <w:p>
      <w:pPr>
        <w:spacing w:line="280" w:lineRule="exact"/>
        <w:jc w:val="left"/>
        <w:rPr>
          <w:rFonts w:ascii="微软雅黑" w:hAnsi="微软雅黑" w:eastAsia="微软雅黑"/>
          <w:sz w:val="21"/>
          <w:szCs w:val="21"/>
        </w:rPr>
      </w:pPr>
      <w:r>
        <w:rPr>
          <w:rFonts w:ascii="&quot;Helvetica Neue&quot;, Helvetica, Ve" w:hAnsi="&quot;Helvetica Neue&quot;, Helvetica, Ve" w:eastAsia="&quot;Helvetica Neue&quot;, Helvetica, Ve"/>
          <w:color w:val="000000"/>
          <w:sz w:val="21"/>
          <w:szCs w:val="21"/>
          <w:shd w:val="clear" w:fill="FFFFFF"/>
        </w:rPr>
        <w:t>本篇系统设计说明书详细描述了“用心聚”这一软件的用户需求、软件规格等内容。方便用户深入</w:t>
      </w:r>
    </w:p>
    <w:p>
      <w:pPr>
        <w:spacing w:line="280" w:lineRule="exact"/>
        <w:jc w:val="left"/>
        <w:rPr>
          <w:rFonts w:ascii="微软雅黑" w:hAnsi="微软雅黑" w:eastAsia="微软雅黑"/>
          <w:sz w:val="21"/>
          <w:szCs w:val="21"/>
        </w:rPr>
      </w:pPr>
      <w:r>
        <w:rPr>
          <w:rFonts w:ascii="&quot;Helvetica Neue&quot;, Helvetica, Ve" w:hAnsi="&quot;Helvetica Neue&quot;, Helvetica, Ve" w:eastAsia="&quot;Helvetica Neue&quot;, Helvetica, Ve"/>
          <w:color w:val="000000"/>
          <w:sz w:val="21"/>
          <w:szCs w:val="21"/>
          <w:shd w:val="clear" w:fill="FFFFFF"/>
        </w:rPr>
        <w:t>了解该软件，同时也是开发者进行开发、测试以及软件验收的主要依据</w:t>
      </w:r>
    </w:p>
    <w:p>
      <w:pPr>
        <w:snapToGrid/>
        <w:jc w:val="left"/>
        <w:outlineLvl w:val="1"/>
        <w:rPr>
          <w:rFonts w:ascii="微软雅黑" w:hAnsi="微软雅黑" w:eastAsia="微软雅黑"/>
        </w:rPr>
      </w:pPr>
      <w:bookmarkStart w:id="2" w:name="_Toc737"/>
      <w:r>
        <w:rPr>
          <w:rFonts w:ascii="&quot;Helvetica Neue&quot;, Helvetica, Ve" w:hAnsi="&quot;Helvetica Neue&quot;, Helvetica, Ve" w:eastAsia="&quot;Helvetica Neue&quot;, Helvetica, Ve"/>
          <w:color w:val="000000"/>
        </w:rPr>
        <w:t>1.2 预期读者</w:t>
      </w:r>
      <w:bookmarkEnd w:id="2"/>
    </w:p>
    <w:p>
      <w:pPr>
        <w:numPr>
          <w:ilvl w:val="0"/>
          <w:numId w:val="1"/>
        </w:numPr>
        <w:spacing w:after="320"/>
        <w:jc w:val="left"/>
        <w:rPr>
          <w:rFonts w:ascii="微软雅黑" w:hAnsi="微软雅黑" w:eastAsia="微软雅黑"/>
          <w:sz w:val="21"/>
          <w:szCs w:val="21"/>
        </w:rPr>
      </w:pPr>
      <w:r>
        <w:rPr>
          <w:rFonts w:ascii="&quot;Helvetica Neue&quot;, Helvetica, Ve" w:hAnsi="&quot;Helvetica Neue&quot;, Helvetica, Ve" w:eastAsia="&quot;Helvetica Neue&quot;, Helvetica, Ve"/>
          <w:color w:val="000000"/>
          <w:sz w:val="21"/>
          <w:szCs w:val="21"/>
          <w:shd w:val="clear" w:fill="FFFFFF"/>
        </w:rPr>
        <w:t>项目经理:项目经理可以根据本文档了解产品的实现预期以及产品的诸多细节，便于进行项目管理</w:t>
      </w:r>
    </w:p>
    <w:p>
      <w:pPr>
        <w:numPr>
          <w:ilvl w:val="0"/>
          <w:numId w:val="1"/>
        </w:numPr>
        <w:spacing w:after="320"/>
        <w:jc w:val="left"/>
        <w:rPr>
          <w:rFonts w:ascii="微软雅黑" w:hAnsi="微软雅黑" w:eastAsia="微软雅黑"/>
          <w:sz w:val="21"/>
          <w:szCs w:val="21"/>
        </w:rPr>
      </w:pPr>
      <w:r>
        <w:rPr>
          <w:rFonts w:ascii="&quot;Helvetica Neue&quot;, Helvetica, Ve" w:hAnsi="&quot;Helvetica Neue&quot;, Helvetica, Ve" w:eastAsia="&quot;Helvetica Neue&quot;, Helvetica, Ve"/>
          <w:color w:val="000000"/>
          <w:sz w:val="21"/>
          <w:szCs w:val="21"/>
          <w:shd w:val="clear" w:fill="FFFFFF"/>
        </w:rPr>
        <w:t>设计员:根据软件的需求有针对性地设计出各种框架，其中包括数据库设计、UⅠ界面设计等</w:t>
      </w:r>
    </w:p>
    <w:p>
      <w:pPr>
        <w:numPr>
          <w:ilvl w:val="0"/>
          <w:numId w:val="1"/>
        </w:numPr>
        <w:spacing w:after="320"/>
        <w:jc w:val="left"/>
        <w:rPr>
          <w:rFonts w:ascii="微软雅黑" w:hAnsi="微软雅黑" w:eastAsia="微软雅黑"/>
          <w:sz w:val="21"/>
          <w:szCs w:val="21"/>
        </w:rPr>
      </w:pPr>
      <w:r>
        <w:rPr>
          <w:rFonts w:ascii="&quot;Helvetica Neue&quot;, Helvetica, Ve" w:hAnsi="&quot;Helvetica Neue&quot;, Helvetica, Ve" w:eastAsia="&quot;Helvetica Neue&quot;, Helvetica, Ve"/>
          <w:color w:val="000000"/>
          <w:sz w:val="21"/>
          <w:szCs w:val="21"/>
          <w:shd w:val="clear" w:fill="FFFFFF"/>
        </w:rPr>
        <w:t>程序员:程序员可以根据本文档详细阐述的软件功能进行软件开发编码</w:t>
      </w:r>
    </w:p>
    <w:p>
      <w:pPr>
        <w:numPr>
          <w:ilvl w:val="0"/>
          <w:numId w:val="1"/>
        </w:numPr>
        <w:spacing w:after="320"/>
        <w:jc w:val="left"/>
        <w:rPr>
          <w:rFonts w:ascii="微软雅黑" w:hAnsi="微软雅黑" w:eastAsia="微软雅黑"/>
          <w:sz w:val="21"/>
          <w:szCs w:val="21"/>
        </w:rPr>
      </w:pPr>
      <w:r>
        <w:rPr>
          <w:rFonts w:ascii="&quot;Helvetica Neue&quot;, Helvetica, Ve" w:hAnsi="&quot;Helvetica Neue&quot;, Helvetica, Ve" w:eastAsia="&quot;Helvetica Neue&quot;, Helvetica, Ve"/>
          <w:color w:val="000000"/>
          <w:sz w:val="21"/>
          <w:szCs w:val="21"/>
          <w:shd w:val="clear" w:fill="FFFFFF"/>
        </w:rPr>
        <w:t>测试员:测试员可以通过本文档阐述功能描述进行功能测试，测试接口以及各种细节。</w:t>
      </w:r>
    </w:p>
    <w:p>
      <w:pPr>
        <w:numPr>
          <w:ilvl w:val="0"/>
          <w:numId w:val="1"/>
        </w:numPr>
        <w:spacing w:after="320"/>
        <w:jc w:val="left"/>
        <w:rPr>
          <w:rFonts w:ascii="微软雅黑" w:hAnsi="微软雅黑" w:eastAsia="微软雅黑"/>
          <w:sz w:val="21"/>
          <w:szCs w:val="21"/>
        </w:rPr>
      </w:pPr>
      <w:r>
        <w:rPr>
          <w:rFonts w:ascii="&quot;Helvetica Neue&quot;, Helvetica, Ve" w:hAnsi="&quot;Helvetica Neue&quot;, Helvetica, Ve" w:eastAsia="&quot;Helvetica Neue&quot;, Helvetica, Ve"/>
          <w:color w:val="000000"/>
          <w:sz w:val="21"/>
          <w:szCs w:val="21"/>
          <w:shd w:val="clear" w:fill="FFFFFF"/>
        </w:rPr>
        <w:t>用户:用户可以根据本篇文档了解产品的出发点以及软件的功能，有助于用户确定该软件是否</w:t>
      </w:r>
    </w:p>
    <w:p>
      <w:pPr>
        <w:jc w:val="left"/>
        <w:rPr>
          <w:rFonts w:ascii="微软雅黑" w:hAnsi="微软雅黑" w:eastAsia="微软雅黑"/>
          <w:sz w:val="21"/>
          <w:szCs w:val="21"/>
        </w:rPr>
      </w:pPr>
      <w:r>
        <w:rPr>
          <w:rFonts w:ascii="&quot;Helvetica Neue&quot;, Helvetica, Ve" w:hAnsi="&quot;Helvetica Neue&quot;, Helvetica, Ve" w:eastAsia="&quot;Helvetica Neue&quot;, Helvetica, Ve"/>
          <w:color w:val="000000"/>
          <w:sz w:val="21"/>
          <w:szCs w:val="21"/>
          <w:shd w:val="clear" w:fill="FFFFFF"/>
        </w:rPr>
        <w:t>满足其需求以及是否解决痛点。协助用户与开发者更好地协商讨论。</w:t>
      </w:r>
    </w:p>
    <w:p>
      <w:pPr>
        <w:jc w:val="left"/>
        <w:rPr>
          <w:rFonts w:ascii="微软雅黑" w:hAnsi="微软雅黑" w:eastAsia="微软雅黑"/>
          <w:sz w:val="21"/>
          <w:szCs w:val="21"/>
        </w:rPr>
      </w:pPr>
      <w:r>
        <w:rPr>
          <w:rFonts w:ascii="&quot;Helvetica Neue&quot;, Helvetica, Ve" w:hAnsi="&quot;Helvetica Neue&quot;, Helvetica, Ve" w:eastAsia="&quot;Helvetica Neue&quot;, Helvetica, Ve"/>
          <w:color w:val="000000"/>
          <w:sz w:val="21"/>
          <w:szCs w:val="21"/>
          <w:shd w:val="clear" w:fill="FFFFFF"/>
        </w:rPr>
        <w:t>本文档用于指导软件开发者于软件工程实践课程中开发软件项目的过程，通过规范软件项目承担</w:t>
      </w:r>
    </w:p>
    <w:p>
      <w:pPr>
        <w:jc w:val="left"/>
        <w:rPr>
          <w:rFonts w:ascii="微软雅黑" w:hAnsi="微软雅黑" w:eastAsia="微软雅黑"/>
          <w:sz w:val="21"/>
          <w:szCs w:val="21"/>
        </w:rPr>
      </w:pPr>
      <w:r>
        <w:rPr>
          <w:rFonts w:ascii="&quot;Helvetica Neue&quot;, Helvetica, Ve" w:hAnsi="&quot;Helvetica Neue&quot;, Helvetica, Ve" w:eastAsia="&quot;Helvetica Neue&quot;, Helvetica, Ve"/>
          <w:color w:val="000000"/>
          <w:sz w:val="21"/>
          <w:szCs w:val="21"/>
          <w:shd w:val="clear" w:fill="FFFFFF"/>
        </w:rPr>
        <w:t>团队的开发过程达到提高软件质量，降低维护成本的目的。开发者应根据本文档进行软件开发和编制</w:t>
      </w:r>
    </w:p>
    <w:p>
      <w:pPr>
        <w:jc w:val="left"/>
        <w:rPr>
          <w:rFonts w:ascii="微软雅黑" w:hAnsi="微软雅黑" w:eastAsia="微软雅黑"/>
          <w:sz w:val="21"/>
          <w:szCs w:val="21"/>
        </w:rPr>
      </w:pPr>
      <w:r>
        <w:rPr>
          <w:rFonts w:ascii="&quot;Helvetica Neue&quot;, Helvetica, Ve" w:hAnsi="&quot;Helvetica Neue&quot;, Helvetica, Ve" w:eastAsia="&quot;Helvetica Neue&quot;, Helvetica, Ve"/>
          <w:color w:val="000000"/>
          <w:sz w:val="21"/>
          <w:szCs w:val="21"/>
          <w:shd w:val="clear" w:fill="FFFFFF"/>
        </w:rPr>
        <w:t>软件开发文档。本指南是对软件项目承担单位的基本要求。在进行具体软件开发时，开发者可根据实</w:t>
      </w:r>
    </w:p>
    <w:p>
      <w:pPr>
        <w:jc w:val="left"/>
        <w:rPr>
          <w:rFonts w:ascii="微软雅黑" w:hAnsi="微软雅黑" w:eastAsia="微软雅黑"/>
          <w:sz w:val="21"/>
          <w:szCs w:val="21"/>
        </w:rPr>
      </w:pPr>
      <w:r>
        <w:rPr>
          <w:rFonts w:ascii="&quot;Helvetica Neue&quot;, Helvetica, Ve" w:hAnsi="&quot;Helvetica Neue&quot;, Helvetica, Ve" w:eastAsia="&quot;Helvetica Neue&quot;, Helvetica, Ve"/>
          <w:color w:val="000000"/>
          <w:sz w:val="21"/>
          <w:szCs w:val="21"/>
          <w:shd w:val="clear" w:fill="FFFFFF"/>
        </w:rPr>
        <w:t>际情况采编写，但必须提供双方约定的文档，文档中约定的内容必须描述清楚。</w:t>
      </w:r>
    </w:p>
    <w:p>
      <w:pPr>
        <w:snapToGrid/>
        <w:jc w:val="left"/>
        <w:outlineLvl w:val="1"/>
        <w:rPr>
          <w:rFonts w:ascii="&quot;Helvetica Neue&quot;, Helvetica, Ve" w:hAnsi="&quot;Helvetica Neue&quot;, Helvetica, Ve" w:eastAsia="&quot;Helvetica Neue&quot;, Helvetica, Ve"/>
          <w:color w:val="000000"/>
        </w:rPr>
      </w:pPr>
      <w:bookmarkStart w:id="3" w:name="_Toc19582"/>
      <w:r>
        <w:rPr>
          <w:rFonts w:ascii="&quot;Helvetica Neue&quot;, Helvetica, Ve" w:hAnsi="&quot;Helvetica Neue&quot;, Helvetica, Ve" w:eastAsia="&quot;Helvetica Neue&quot;, Helvetica, Ve"/>
          <w:color w:val="000000"/>
        </w:rPr>
        <w:t>1.3 背景</w:t>
      </w:r>
      <w:bookmarkEnd w:id="3"/>
    </w:p>
    <w:p>
      <w:pPr>
        <w:jc w:val="left"/>
        <w:rPr>
          <w:rFonts w:ascii="微软雅黑" w:hAnsi="微软雅黑" w:eastAsia="微软雅黑"/>
          <w:sz w:val="21"/>
          <w:szCs w:val="21"/>
        </w:rPr>
      </w:pPr>
    </w:p>
    <w:p>
      <w:pPr>
        <w:numPr>
          <w:ilvl w:val="0"/>
          <w:numId w:val="2"/>
        </w:numPr>
        <w:spacing w:line="360" w:lineRule="auto"/>
        <w:jc w:val="left"/>
        <w:rPr>
          <w:rFonts w:ascii="微软雅黑" w:hAnsi="微软雅黑" w:eastAsia="微软雅黑"/>
          <w:sz w:val="21"/>
          <w:szCs w:val="21"/>
        </w:rPr>
      </w:pPr>
      <w:r>
        <w:rPr>
          <w:rFonts w:ascii="&quot;\0022Helvetica Neue\0022\, Hel" w:hAnsi="&quot;\0022Helvetica Neue\0022\, Hel" w:eastAsia="&quot;\0022Helvetica Neue\0022\, Hel"/>
          <w:color w:val="000000"/>
          <w:sz w:val="21"/>
          <w:szCs w:val="21"/>
          <w:shd w:val="clear" w:fill="FFFFFF"/>
        </w:rPr>
        <w:t>软件名称：用心聚</w:t>
      </w:r>
    </w:p>
    <w:p>
      <w:pPr>
        <w:numPr>
          <w:ilvl w:val="0"/>
          <w:numId w:val="2"/>
        </w:numPr>
        <w:spacing w:line="360" w:lineRule="auto"/>
        <w:jc w:val="left"/>
        <w:rPr>
          <w:rFonts w:ascii="微软雅黑" w:hAnsi="微软雅黑" w:eastAsia="微软雅黑"/>
          <w:sz w:val="21"/>
          <w:szCs w:val="21"/>
        </w:rPr>
      </w:pPr>
      <w:r>
        <w:rPr>
          <w:rFonts w:ascii="&quot;\0022Helvetica Neue\0022\, Hel" w:hAnsi="&quot;\0022Helvetica Neue\0022\, Hel" w:eastAsia="&quot;\0022Helvetica Neue\0022\, Hel"/>
          <w:color w:val="000000"/>
          <w:sz w:val="21"/>
          <w:szCs w:val="21"/>
          <w:shd w:val="clear" w:fill="FFFFFF"/>
        </w:rPr>
        <w:t>项目提出团队：用心聚落步</w:t>
      </w:r>
    </w:p>
    <w:p>
      <w:pPr>
        <w:numPr>
          <w:ilvl w:val="0"/>
          <w:numId w:val="2"/>
        </w:numPr>
        <w:spacing w:line="360" w:lineRule="auto"/>
        <w:jc w:val="left"/>
        <w:rPr>
          <w:rFonts w:ascii="微软雅黑" w:hAnsi="微软雅黑" w:eastAsia="微软雅黑"/>
          <w:sz w:val="21"/>
          <w:szCs w:val="21"/>
        </w:rPr>
      </w:pPr>
      <w:r>
        <w:rPr>
          <w:rFonts w:ascii="&quot;\0022Helvetica Neue\0022\, Hel" w:hAnsi="&quot;\0022Helvetica Neue\0022\, Hel" w:eastAsia="&quot;\0022Helvetica Neue\0022\, Hel"/>
          <w:color w:val="000000"/>
          <w:sz w:val="21"/>
          <w:szCs w:val="21"/>
          <w:shd w:val="clear" w:fill="FFFFFF"/>
        </w:rPr>
        <w:t>项目开发者：福州大学2017级软件工程</w:t>
      </w:r>
      <w:r>
        <w:rPr>
          <w:rFonts w:ascii="微软雅黑" w:hAnsi="微软雅黑" w:eastAsia="微软雅黑"/>
          <w:sz w:val="21"/>
          <w:szCs w:val="21"/>
        </w:rPr>
        <w:t>“用心聚落步”小组</w:t>
      </w:r>
    </w:p>
    <w:p>
      <w:pPr>
        <w:numPr>
          <w:ilvl w:val="0"/>
          <w:numId w:val="2"/>
        </w:numPr>
        <w:spacing w:line="360" w:lineRule="auto"/>
        <w:jc w:val="left"/>
        <w:rPr>
          <w:rFonts w:ascii="微软雅黑" w:hAnsi="微软雅黑" w:eastAsia="微软雅黑"/>
          <w:sz w:val="21"/>
          <w:szCs w:val="21"/>
        </w:rPr>
      </w:pPr>
      <w:r>
        <w:rPr>
          <w:rFonts w:ascii="微软雅黑" w:hAnsi="微软雅黑" w:eastAsia="微软雅黑"/>
          <w:sz w:val="21"/>
          <w:szCs w:val="21"/>
        </w:rPr>
        <w:t>用户：意愿参加各类比赛的大学生</w:t>
      </w:r>
    </w:p>
    <w:p>
      <w:pPr>
        <w:numPr>
          <w:ilvl w:val="0"/>
          <w:numId w:val="2"/>
        </w:numPr>
        <w:spacing w:line="360" w:lineRule="auto"/>
        <w:jc w:val="left"/>
        <w:rPr>
          <w:rFonts w:ascii="微软雅黑" w:hAnsi="微软雅黑" w:eastAsia="微软雅黑"/>
          <w:sz w:val="21"/>
          <w:szCs w:val="21"/>
        </w:rPr>
      </w:pPr>
      <w:r>
        <w:rPr>
          <w:rFonts w:ascii="微软雅黑" w:hAnsi="微软雅黑" w:eastAsia="微软雅黑"/>
          <w:sz w:val="21"/>
          <w:szCs w:val="21"/>
        </w:rPr>
        <w:t>将运行该软件的计算站（中心）：Windows 、MATLAB</w:t>
      </w:r>
    </w:p>
    <w:p>
      <w:pPr>
        <w:snapToGrid/>
        <w:jc w:val="left"/>
        <w:outlineLvl w:val="1"/>
        <w:rPr>
          <w:rFonts w:ascii="微软雅黑" w:hAnsi="微软雅黑" w:eastAsia="微软雅黑"/>
        </w:rPr>
      </w:pPr>
      <w:bookmarkStart w:id="4" w:name="_Toc27489"/>
      <w:r>
        <w:rPr>
          <w:rFonts w:ascii="微软雅黑" w:hAnsi="微软雅黑" w:eastAsia="微软雅黑"/>
        </w:rPr>
        <w:t>1.4 定义</w:t>
      </w:r>
      <w:bookmarkEnd w:id="4"/>
    </w:p>
    <w:p>
      <w:pPr>
        <w:jc w:val="left"/>
        <w:rPr>
          <w:rFonts w:ascii="微软雅黑" w:hAnsi="微软雅黑" w:eastAsia="微软雅黑"/>
          <w:sz w:val="21"/>
          <w:szCs w:val="21"/>
        </w:rPr>
      </w:pPr>
      <w:r>
        <w:rPr>
          <w:rFonts w:ascii="微软雅黑" w:hAnsi="微软雅黑" w:eastAsia="微软雅黑"/>
          <w:sz w:val="21"/>
          <w:szCs w:val="21"/>
        </w:rPr>
        <w:t>MATLAB用于数值百分析、数值和符号计算、数据可视化、数字图像处理、数字信号处理。</w:t>
      </w: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outlineLvl w:val="0"/>
        <w:rPr>
          <w:rFonts w:ascii="黑体" w:hAnsi="黑体" w:eastAsia="黑体"/>
        </w:rPr>
      </w:pPr>
      <w:bookmarkStart w:id="5" w:name="_Toc247"/>
      <w:r>
        <w:rPr>
          <w:rFonts w:ascii="黑体" w:hAnsi="黑体" w:eastAsia="黑体"/>
        </w:rPr>
        <w:t>第二部分、总体设计</w:t>
      </w:r>
      <w:bookmarkEnd w:id="5"/>
    </w:p>
    <w:p>
      <w:pPr>
        <w:snapToGrid/>
        <w:jc w:val="left"/>
        <w:outlineLvl w:val="1"/>
        <w:rPr>
          <w:rFonts w:ascii="微软雅黑" w:hAnsi="微软雅黑" w:eastAsia="微软雅黑"/>
        </w:rPr>
      </w:pPr>
      <w:bookmarkStart w:id="6" w:name="_Toc31012"/>
      <w:r>
        <w:rPr>
          <w:rFonts w:ascii="微软雅黑" w:hAnsi="微软雅黑" w:eastAsia="微软雅黑"/>
        </w:rPr>
        <w:t>2．1 功能概述</w:t>
      </w:r>
      <w:bookmarkEnd w:id="6"/>
    </w:p>
    <w:p>
      <w:pPr>
        <w:jc w:val="left"/>
        <w:rPr>
          <w:rFonts w:ascii="微软雅黑" w:hAnsi="微软雅黑" w:eastAsia="微软雅黑"/>
          <w:sz w:val="21"/>
          <w:szCs w:val="21"/>
        </w:rPr>
      </w:pPr>
    </w:p>
    <w:p>
      <w:pPr>
        <w:snapToGrid/>
        <w:jc w:val="left"/>
        <w:outlineLvl w:val="1"/>
        <w:rPr>
          <w:rFonts w:ascii="微软雅黑" w:hAnsi="微软雅黑" w:eastAsia="微软雅黑"/>
        </w:rPr>
      </w:pPr>
      <w:bookmarkStart w:id="7" w:name="_Toc30398"/>
      <w:r>
        <w:rPr>
          <w:rFonts w:ascii="微软雅黑" w:hAnsi="微软雅黑" w:eastAsia="微软雅黑"/>
        </w:rPr>
        <w:t>2．2 运行环境</w:t>
      </w:r>
      <w:bookmarkEnd w:id="7"/>
    </w:p>
    <w:p>
      <w:pPr>
        <w:jc w:val="left"/>
        <w:rPr>
          <w:rFonts w:ascii="微软雅黑" w:hAnsi="微软雅黑" w:eastAsia="微软雅黑"/>
          <w:sz w:val="21"/>
          <w:szCs w:val="21"/>
        </w:rPr>
      </w:pPr>
      <w:r>
        <w:rPr>
          <w:rFonts w:ascii="&quot;Hiragino Sans GB&quot;, 微软雅黑, Arial" w:hAnsi="&quot;Hiragino Sans GB&quot;, 微软雅黑, Arial" w:eastAsia="&quot;Hiragino Sans GB&quot;, 微软雅黑, Arial"/>
          <w:color w:val="666666"/>
          <w:sz w:val="21"/>
          <w:szCs w:val="21"/>
        </w:rPr>
        <w:t>微信小程序运行在三端：iOS（iPhone/iPad）、Android 和 用于调试的开发者工具。</w:t>
      </w:r>
    </w:p>
    <w:p>
      <w:pPr>
        <w:snapToGrid/>
        <w:jc w:val="left"/>
        <w:outlineLvl w:val="1"/>
        <w:rPr>
          <w:rFonts w:ascii="微软雅黑" w:hAnsi="微软雅黑" w:eastAsia="微软雅黑"/>
        </w:rPr>
      </w:pPr>
      <w:bookmarkStart w:id="8" w:name="_Toc22715"/>
      <w:r>
        <w:rPr>
          <w:rFonts w:ascii="微软雅黑" w:hAnsi="微软雅黑" w:eastAsia="微软雅黑"/>
        </w:rPr>
        <w:t>2．3 软件结构设计</w:t>
      </w:r>
      <w:bookmarkEnd w:id="8"/>
    </w:p>
    <w:p>
      <w:pPr>
        <w:snapToGrid/>
        <w:jc w:val="left"/>
        <w:rPr>
          <w:rFonts w:ascii="微软雅黑" w:hAnsi="微软雅黑" w:eastAsia="微软雅黑"/>
        </w:rPr>
      </w:pPr>
      <w:r>
        <w:rPr>
          <w:rFonts w:ascii="微软雅黑" w:hAnsi="微软雅黑" w:eastAsia="微软雅黑"/>
        </w:rPr>
        <w:t>2.3.1 体系结构设计</w:t>
      </w:r>
    </w:p>
    <w:p>
      <w:pPr>
        <w:snapToGrid/>
        <w:jc w:val="left"/>
        <w:rPr>
          <w:rFonts w:ascii="微软雅黑" w:hAnsi="微软雅黑" w:eastAsia="微软雅黑"/>
        </w:rPr>
      </w:pPr>
      <w:r>
        <w:rPr>
          <w:rFonts w:ascii="微软雅黑" w:hAnsi="微软雅黑" w:eastAsia="微软雅黑"/>
        </w:rPr>
        <w:t>2.3.2 功能模块图</w:t>
      </w:r>
      <w:r>
        <w:rPr>
          <w:rFonts w:ascii="宋体" w:hAnsi="宋体" w:eastAsia="宋体"/>
          <w:b/>
          <w:bCs/>
          <w:color w:val="000000"/>
        </w:rPr>
        <w:t xml:space="preserve"> </w:t>
      </w:r>
    </w:p>
    <w:p>
      <w:pPr>
        <w:jc w:val="left"/>
        <w:rPr>
          <w:rFonts w:ascii="宋体" w:hAnsi="宋体" w:eastAsia="宋体"/>
          <w:sz w:val="21"/>
          <w:szCs w:val="21"/>
        </w:rPr>
      </w:pPr>
      <w:r>
        <w:rPr>
          <w:rFonts w:ascii="宋体" w:hAnsi="宋体" w:eastAsia="宋体"/>
          <w:sz w:val="21"/>
          <w:szCs w:val="21"/>
        </w:rPr>
        <w:drawing>
          <wp:inline distT="0" distB="0" distL="0" distR="0">
            <wp:extent cx="5274310" cy="39516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4310" cy="3951611"/>
                    </a:xfrm>
                    <a:prstGeom prst="rect">
                      <a:avLst/>
                    </a:prstGeom>
                  </pic:spPr>
                </pic:pic>
              </a:graphicData>
            </a:graphic>
          </wp:inline>
        </w:drawing>
      </w:r>
    </w:p>
    <w:p>
      <w:pPr>
        <w:snapToGrid/>
        <w:jc w:val="left"/>
        <w:rPr>
          <w:rFonts w:ascii="宋体" w:hAnsi="宋体" w:eastAsia="宋体"/>
        </w:rPr>
      </w:pPr>
      <w:r>
        <w:rPr>
          <w:rFonts w:ascii="微软雅黑" w:hAnsi="微软雅黑" w:eastAsia="微软雅黑"/>
        </w:rPr>
        <w:t>2.3.2 类图</w:t>
      </w:r>
      <w:r>
        <w:rPr>
          <w:rFonts w:ascii="宋体" w:hAnsi="宋体" w:eastAsia="宋体"/>
          <w:b/>
          <w:bCs/>
          <w:color w:val="000000"/>
        </w:rPr>
        <w:t xml:space="preserve"> </w:t>
      </w:r>
    </w:p>
    <w:p>
      <w:pPr>
        <w:ind w:left="0"/>
        <w:jc w:val="both"/>
        <w:rPr>
          <w:rFonts w:ascii="宋体" w:hAnsi="宋体" w:eastAsia="宋体"/>
          <w:sz w:val="21"/>
          <w:szCs w:val="21"/>
        </w:rPr>
      </w:pPr>
      <w:r>
        <w:rPr>
          <w:rFonts w:ascii="黑体" w:hAnsi="黑体" w:eastAsia="黑体"/>
          <w:b/>
          <w:bCs/>
          <w:sz w:val="28"/>
          <w:szCs w:val="28"/>
        </w:rPr>
        <w:drawing>
          <wp:inline distT="0" distB="0" distL="0" distR="0">
            <wp:extent cx="5274310" cy="21037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74310" cy="2104011"/>
                    </a:xfrm>
                    <a:prstGeom prst="rect">
                      <a:avLst/>
                    </a:prstGeom>
                  </pic:spPr>
                </pic:pic>
              </a:graphicData>
            </a:graphic>
          </wp:inline>
        </w:drawing>
      </w:r>
    </w:p>
    <w:p>
      <w:pPr>
        <w:snapToGrid/>
        <w:jc w:val="left"/>
        <w:rPr>
          <w:rFonts w:ascii="微软雅黑" w:hAnsi="微软雅黑" w:eastAsia="微软雅黑"/>
        </w:rPr>
      </w:pPr>
      <w:r>
        <w:rPr>
          <w:rFonts w:ascii="微软雅黑" w:hAnsi="微软雅黑" w:eastAsia="微软雅黑"/>
        </w:rPr>
        <w:t>2.3.2 ER图</w:t>
      </w:r>
    </w:p>
    <w:p>
      <w:pPr>
        <w:ind w:left="0"/>
        <w:jc w:val="both"/>
        <w:rPr>
          <w:rFonts w:ascii="宋体" w:hAnsi="宋体" w:eastAsia="宋体"/>
          <w:sz w:val="21"/>
          <w:szCs w:val="21"/>
        </w:rPr>
      </w:pPr>
      <w:r>
        <w:rPr>
          <w:rFonts w:ascii="宋体" w:hAnsi="宋体" w:eastAsia="宋体"/>
          <w:sz w:val="21"/>
          <w:szCs w:val="21"/>
        </w:rPr>
        <w:drawing>
          <wp:inline distT="0" distB="0" distL="0" distR="0">
            <wp:extent cx="5274310" cy="2984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74310" cy="2985112"/>
                    </a:xfrm>
                    <a:prstGeom prst="rect">
                      <a:avLst/>
                    </a:prstGeom>
                  </pic:spPr>
                </pic:pic>
              </a:graphicData>
            </a:graphic>
          </wp:inline>
        </w:drawing>
      </w:r>
    </w:p>
    <w:p>
      <w:pPr>
        <w:jc w:val="both"/>
        <w:rPr>
          <w:rFonts w:ascii="微软雅黑" w:hAnsi="微软雅黑" w:eastAsia="微软雅黑"/>
          <w:sz w:val="21"/>
          <w:szCs w:val="21"/>
        </w:rPr>
      </w:pPr>
    </w:p>
    <w:p>
      <w:pPr>
        <w:ind w:left="360"/>
        <w:jc w:val="both"/>
        <w:rPr>
          <w:rFonts w:ascii="宋体" w:hAnsi="宋体" w:eastAsia="宋体"/>
          <w:sz w:val="21"/>
          <w:szCs w:val="21"/>
        </w:rPr>
      </w:pPr>
      <w:r>
        <w:rPr>
          <w:rFonts w:ascii="Times New Roman" w:hAnsi="Times New Roman" w:eastAsia="Times New Roman"/>
          <w:color w:val="000000"/>
          <w:sz w:val="21"/>
          <w:szCs w:val="21"/>
        </w:rPr>
        <w:t xml:space="preserve"> </w:t>
      </w: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outlineLvl w:val="0"/>
        <w:rPr>
          <w:rFonts w:ascii="黑体" w:hAnsi="黑体" w:eastAsia="黑体"/>
        </w:rPr>
      </w:pPr>
      <w:bookmarkStart w:id="9" w:name="_Toc15058"/>
      <w:r>
        <w:rPr>
          <w:rFonts w:ascii="黑体" w:hAnsi="黑体" w:eastAsia="黑体"/>
        </w:rPr>
        <w:t>第三部分、接口设计</w:t>
      </w:r>
      <w:bookmarkEnd w:id="9"/>
    </w:p>
    <w:p>
      <w:pPr>
        <w:snapToGrid/>
        <w:jc w:val="left"/>
        <w:outlineLvl w:val="1"/>
        <w:rPr>
          <w:rFonts w:ascii="微软雅黑" w:hAnsi="微软雅黑" w:eastAsia="微软雅黑"/>
        </w:rPr>
      </w:pPr>
      <w:bookmarkStart w:id="10" w:name="_Toc29459"/>
      <w:r>
        <w:rPr>
          <w:rFonts w:ascii="微软雅黑" w:hAnsi="微软雅黑" w:eastAsia="微软雅黑"/>
        </w:rPr>
        <w:t>3.1 用户接口</w:t>
      </w:r>
      <w:bookmarkEnd w:id="10"/>
    </w:p>
    <w:p>
      <w:pPr>
        <w:jc w:val="left"/>
        <w:rPr>
          <w:rFonts w:ascii="微软雅黑" w:hAnsi="微软雅黑" w:eastAsia="微软雅黑"/>
          <w:sz w:val="21"/>
          <w:szCs w:val="21"/>
        </w:rPr>
      </w:pPr>
      <w:r>
        <w:rPr>
          <w:rFonts w:ascii="微软雅黑" w:hAnsi="微软雅黑" w:eastAsia="微软雅黑"/>
          <w:sz w:val="21"/>
          <w:szCs w:val="21"/>
        </w:rPr>
        <w:t xml:space="preserve">           无特殊需求</w:t>
      </w:r>
    </w:p>
    <w:p>
      <w:pPr>
        <w:snapToGrid/>
        <w:jc w:val="left"/>
        <w:outlineLvl w:val="1"/>
        <w:rPr>
          <w:rFonts w:ascii="微软雅黑" w:hAnsi="微软雅黑" w:eastAsia="微软雅黑"/>
        </w:rPr>
      </w:pPr>
      <w:bookmarkStart w:id="11" w:name="_Toc2734"/>
      <w:r>
        <w:rPr>
          <w:rFonts w:ascii="微软雅黑" w:hAnsi="微软雅黑" w:eastAsia="微软雅黑"/>
        </w:rPr>
        <w:t>3.2 外部接口</w:t>
      </w:r>
      <w:bookmarkEnd w:id="11"/>
    </w:p>
    <w:p>
      <w:pPr>
        <w:snapToGrid/>
        <w:jc w:val="left"/>
        <w:rPr>
          <w:rFonts w:ascii="微软雅黑" w:hAnsi="微软雅黑" w:eastAsia="微软雅黑"/>
        </w:rPr>
      </w:pPr>
      <w:r>
        <w:rPr>
          <w:rFonts w:ascii="微软雅黑" w:hAnsi="微软雅黑" w:eastAsia="微软雅黑"/>
        </w:rPr>
        <w:t>3.2.1硬件接口</w:t>
      </w:r>
    </w:p>
    <w:p>
      <w:pPr>
        <w:jc w:val="left"/>
        <w:rPr>
          <w:rFonts w:ascii="微软雅黑" w:hAnsi="微软雅黑" w:eastAsia="微软雅黑"/>
          <w:sz w:val="21"/>
          <w:szCs w:val="21"/>
        </w:rPr>
      </w:pPr>
      <w:r>
        <w:rPr>
          <w:rFonts w:ascii="微软雅黑" w:hAnsi="微软雅黑" w:eastAsia="微软雅黑"/>
          <w:sz w:val="21"/>
          <w:szCs w:val="21"/>
        </w:rPr>
        <w:t xml:space="preserve">           客户端:WeChat 用户小程序API支持.</w:t>
      </w:r>
    </w:p>
    <w:p>
      <w:pPr>
        <w:jc w:val="left"/>
        <w:rPr>
          <w:rFonts w:ascii="微软雅黑" w:hAnsi="微软雅黑" w:eastAsia="微软雅黑"/>
          <w:sz w:val="21"/>
          <w:szCs w:val="21"/>
        </w:rPr>
      </w:pPr>
      <w:r>
        <w:rPr>
          <w:rFonts w:ascii="微软雅黑" w:hAnsi="微软雅黑" w:eastAsia="微软雅黑"/>
          <w:sz w:val="21"/>
          <w:szCs w:val="21"/>
        </w:rPr>
        <w:t xml:space="preserve">           服务端:网络连接支持</w:t>
      </w:r>
    </w:p>
    <w:p>
      <w:pPr>
        <w:jc w:val="left"/>
        <w:rPr>
          <w:rFonts w:ascii="微软雅黑" w:hAnsi="微软雅黑" w:eastAsia="微软雅黑"/>
          <w:sz w:val="21"/>
          <w:szCs w:val="21"/>
        </w:rPr>
      </w:pPr>
      <w:r>
        <w:rPr>
          <w:rFonts w:ascii="微软雅黑" w:hAnsi="微软雅黑" w:eastAsia="微软雅黑"/>
          <w:sz w:val="21"/>
          <w:szCs w:val="21"/>
        </w:rPr>
        <w:t xml:space="preserve">           CPU: 2.0GHz以上</w:t>
      </w:r>
    </w:p>
    <w:p>
      <w:pPr>
        <w:jc w:val="left"/>
        <w:rPr>
          <w:rFonts w:ascii="微软雅黑" w:hAnsi="微软雅黑" w:eastAsia="微软雅黑"/>
          <w:sz w:val="21"/>
          <w:szCs w:val="21"/>
        </w:rPr>
      </w:pPr>
      <w:r>
        <w:rPr>
          <w:rFonts w:ascii="微软雅黑" w:hAnsi="微软雅黑" w:eastAsia="微软雅黑"/>
          <w:sz w:val="21"/>
          <w:szCs w:val="21"/>
        </w:rPr>
        <w:t xml:space="preserve">           内存: 8G以上</w:t>
      </w:r>
    </w:p>
    <w:p>
      <w:pPr>
        <w:jc w:val="left"/>
        <w:rPr>
          <w:rFonts w:ascii="微软雅黑" w:hAnsi="微软雅黑" w:eastAsia="微软雅黑"/>
          <w:sz w:val="21"/>
          <w:szCs w:val="21"/>
        </w:rPr>
      </w:pPr>
      <w:r>
        <w:rPr>
          <w:rFonts w:ascii="微软雅黑" w:hAnsi="微软雅黑" w:eastAsia="微软雅黑"/>
          <w:sz w:val="21"/>
          <w:szCs w:val="21"/>
        </w:rPr>
        <w:t xml:space="preserve">           带宽: 100Mbps</w:t>
      </w:r>
    </w:p>
    <w:p>
      <w:pPr>
        <w:jc w:val="left"/>
        <w:rPr>
          <w:rFonts w:ascii="微软雅黑" w:hAnsi="微软雅黑" w:eastAsia="微软雅黑"/>
          <w:sz w:val="21"/>
          <w:szCs w:val="21"/>
        </w:rPr>
      </w:pPr>
      <w:r>
        <w:rPr>
          <w:rFonts w:ascii="微软雅黑" w:hAnsi="微软雅黑" w:eastAsia="微软雅黑"/>
          <w:sz w:val="21"/>
          <w:szCs w:val="21"/>
        </w:rPr>
        <w:t xml:space="preserve">           存储: 100G以上</w:t>
      </w:r>
    </w:p>
    <w:p>
      <w:pPr>
        <w:snapToGrid/>
        <w:jc w:val="left"/>
        <w:outlineLvl w:val="1"/>
        <w:rPr>
          <w:rFonts w:ascii="微软雅黑" w:hAnsi="微软雅黑" w:eastAsia="微软雅黑"/>
        </w:rPr>
      </w:pPr>
      <w:bookmarkStart w:id="12" w:name="_Toc12023"/>
      <w:r>
        <w:rPr>
          <w:rFonts w:ascii="微软雅黑" w:hAnsi="微软雅黑" w:eastAsia="微软雅黑"/>
        </w:rPr>
        <w:t>3.3 内部接口</w:t>
      </w:r>
      <w:bookmarkEnd w:id="12"/>
    </w:p>
    <w:p>
      <w:pPr>
        <w:snapToGrid/>
        <w:jc w:val="left"/>
        <w:rPr>
          <w:rFonts w:ascii="黑体" w:hAnsi="黑体" w:eastAsia="黑体"/>
        </w:rPr>
      </w:pPr>
      <w:r>
        <w:rPr>
          <w:rFonts w:ascii="黑体" w:hAnsi="黑体" w:eastAsia="黑体"/>
        </w:rPr>
        <w:t>3.3.1软件接口</w:t>
      </w:r>
    </w:p>
    <w:p>
      <w:pPr>
        <w:jc w:val="left"/>
        <w:rPr>
          <w:rFonts w:ascii="微软雅黑" w:hAnsi="微软雅黑" w:eastAsia="微软雅黑"/>
          <w:sz w:val="21"/>
          <w:szCs w:val="21"/>
        </w:rPr>
      </w:pPr>
      <w:r>
        <w:rPr>
          <w:rFonts w:ascii="微软雅黑" w:hAnsi="微软雅黑" w:eastAsia="微软雅黑"/>
          <w:sz w:val="21"/>
          <w:szCs w:val="21"/>
        </w:rPr>
        <w:t xml:space="preserve">            客户端:Android版本7.1或以上(API 26)微信(WeChat)版本5.3或以上</w:t>
      </w:r>
    </w:p>
    <w:p>
      <w:pPr>
        <w:jc w:val="left"/>
        <w:rPr>
          <w:rFonts w:ascii="微软雅黑" w:hAnsi="微软雅黑" w:eastAsia="微软雅黑"/>
          <w:sz w:val="21"/>
          <w:szCs w:val="21"/>
        </w:rPr>
      </w:pPr>
      <w:r>
        <w:rPr>
          <w:rFonts w:ascii="微软雅黑" w:hAnsi="微软雅黑" w:eastAsia="微软雅黑"/>
          <w:sz w:val="21"/>
          <w:szCs w:val="21"/>
        </w:rPr>
        <w:t xml:space="preserve">            服务端:Java版本1.8以上</w:t>
      </w:r>
    </w:p>
    <w:p>
      <w:pPr>
        <w:jc w:val="left"/>
        <w:rPr>
          <w:rFonts w:ascii="微软雅黑" w:hAnsi="微软雅黑" w:eastAsia="微软雅黑"/>
          <w:sz w:val="21"/>
          <w:szCs w:val="21"/>
        </w:rPr>
      </w:pPr>
      <w:r>
        <w:rPr>
          <w:rFonts w:ascii="微软雅黑" w:hAnsi="微软雅黑" w:eastAsia="微软雅黑"/>
          <w:sz w:val="21"/>
          <w:szCs w:val="21"/>
        </w:rPr>
        <w:t xml:space="preserve">            数据库: MySQL 8.0以上</w:t>
      </w:r>
    </w:p>
    <w:p>
      <w:pPr>
        <w:jc w:val="left"/>
        <w:rPr>
          <w:rFonts w:ascii="微软雅黑" w:hAnsi="微软雅黑" w:eastAsia="微软雅黑"/>
          <w:sz w:val="21"/>
          <w:szCs w:val="21"/>
        </w:rPr>
      </w:pPr>
    </w:p>
    <w:p>
      <w:pPr>
        <w:jc w:val="left"/>
        <w:rPr>
          <w:rFonts w:ascii="微软雅黑" w:hAnsi="微软雅黑" w:eastAsia="微软雅黑"/>
          <w:sz w:val="21"/>
          <w:szCs w:val="21"/>
        </w:rPr>
      </w:pPr>
    </w:p>
    <w:p>
      <w:pPr>
        <w:jc w:val="left"/>
        <w:rPr>
          <w:rFonts w:ascii="微软雅黑" w:hAnsi="微软雅黑" w:eastAsia="微软雅黑"/>
          <w:sz w:val="21"/>
          <w:szCs w:val="21"/>
        </w:rPr>
      </w:pPr>
    </w:p>
    <w:p>
      <w:pPr>
        <w:snapToGrid/>
        <w:jc w:val="left"/>
        <w:rPr>
          <w:rFonts w:ascii="微软雅黑" w:hAnsi="微软雅黑" w:eastAsia="微软雅黑"/>
        </w:rPr>
      </w:pPr>
    </w:p>
    <w:p>
      <w:pPr>
        <w:snapToGrid/>
        <w:jc w:val="left"/>
        <w:rPr>
          <w:rFonts w:ascii="微软雅黑" w:hAnsi="微软雅黑" w:eastAsia="微软雅黑"/>
        </w:rPr>
      </w:pPr>
    </w:p>
    <w:p>
      <w:pPr>
        <w:snapToGrid/>
        <w:jc w:val="left"/>
        <w:rPr>
          <w:rFonts w:ascii="微软雅黑" w:hAnsi="微软雅黑" w:eastAsia="微软雅黑"/>
        </w:rPr>
      </w:pPr>
    </w:p>
    <w:p>
      <w:pPr>
        <w:snapToGrid/>
        <w:jc w:val="left"/>
        <w:outlineLvl w:val="0"/>
        <w:rPr>
          <w:rFonts w:ascii="微软雅黑" w:hAnsi="微软雅黑" w:eastAsia="微软雅黑"/>
        </w:rPr>
      </w:pPr>
      <w:bookmarkStart w:id="13" w:name="_Toc15427"/>
      <w:r>
        <w:rPr>
          <w:rFonts w:ascii="微软雅黑" w:hAnsi="微软雅黑" w:eastAsia="微软雅黑"/>
        </w:rPr>
        <w:t>第</w:t>
      </w:r>
      <w:r>
        <w:rPr>
          <w:rFonts w:hint="eastAsia" w:ascii="微软雅黑" w:hAnsi="微软雅黑" w:eastAsia="微软雅黑"/>
          <w:lang w:eastAsia="zh-CN"/>
        </w:rPr>
        <w:t>四</w:t>
      </w:r>
      <w:r>
        <w:rPr>
          <w:rFonts w:ascii="微软雅黑" w:hAnsi="微软雅黑" w:eastAsia="微软雅黑"/>
        </w:rPr>
        <w:t>部分、系统数据结构设计</w:t>
      </w:r>
      <w:bookmarkEnd w:id="13"/>
    </w:p>
    <w:p>
      <w:pPr>
        <w:snapToGrid/>
        <w:jc w:val="left"/>
        <w:outlineLvl w:val="1"/>
        <w:rPr>
          <w:rFonts w:ascii="微软雅黑" w:hAnsi="微软雅黑" w:eastAsia="微软雅黑"/>
        </w:rPr>
      </w:pPr>
      <w:bookmarkStart w:id="14" w:name="_Toc13208"/>
      <w:r>
        <w:rPr>
          <w:rFonts w:hint="eastAsia" w:ascii="微软雅黑" w:hAnsi="微软雅黑" w:eastAsia="微软雅黑"/>
          <w:lang w:val="en-US" w:eastAsia="zh-CN"/>
        </w:rPr>
        <w:t>4</w:t>
      </w:r>
      <w:r>
        <w:rPr>
          <w:rFonts w:ascii="微软雅黑" w:hAnsi="微软雅黑" w:eastAsia="微软雅黑"/>
        </w:rPr>
        <w:t>. 1逻辑结构设计要点</w:t>
      </w:r>
      <w:bookmarkEnd w:id="14"/>
    </w:p>
    <w:p>
      <w:pPr>
        <w:ind w:leftChars="0"/>
        <w:jc w:val="left"/>
        <w:rPr>
          <w:rFonts w:ascii="Calibri" w:hAnsi="Calibri" w:eastAsia="Calibri"/>
          <w:sz w:val="21"/>
          <w:szCs w:val="21"/>
        </w:rPr>
      </w:pPr>
      <w:r>
        <w:rPr>
          <w:rFonts w:ascii="Calibri" w:hAnsi="Calibri" w:eastAsia="Calibri"/>
          <w:sz w:val="21"/>
          <w:szCs w:val="21"/>
        </w:rPr>
        <w:t>用户信息表（</w:t>
      </w:r>
      <w:r>
        <w:rPr>
          <w:rFonts w:ascii="微软雅黑" w:hAnsi="微软雅黑" w:eastAsia="微软雅黑"/>
          <w:sz w:val="21"/>
          <w:szCs w:val="21"/>
        </w:rPr>
        <w:t>user</w:t>
      </w:r>
      <w:r>
        <w:rPr>
          <w:rFonts w:ascii="Calibri" w:hAnsi="Calibri" w:eastAsia="Calibri"/>
          <w:sz w:val="21"/>
          <w:szCs w:val="21"/>
        </w:rPr>
        <w:t>）：用户（</w:t>
      </w:r>
      <w:r>
        <w:rPr>
          <w:rFonts w:ascii="等线" w:hAnsi="等线" w:eastAsia="等线"/>
          <w:color w:val="000000"/>
          <w:sz w:val="21"/>
          <w:szCs w:val="21"/>
        </w:rPr>
        <w:t>登陆密码</w:t>
      </w:r>
      <w:r>
        <w:rPr>
          <w:rFonts w:ascii="Calibri" w:hAnsi="Calibri" w:eastAsia="Calibri"/>
          <w:sz w:val="21"/>
          <w:szCs w:val="21"/>
        </w:rPr>
        <w:t>，</w:t>
      </w:r>
      <w:r>
        <w:rPr>
          <w:rFonts w:ascii="等线" w:hAnsi="等线" w:eastAsia="等线"/>
          <w:color w:val="000000"/>
          <w:sz w:val="21"/>
          <w:szCs w:val="21"/>
        </w:rPr>
        <w:t>登陆邮箱</w:t>
      </w:r>
      <w:r>
        <w:rPr>
          <w:rFonts w:ascii="Calibri" w:hAnsi="Calibri" w:eastAsia="Calibri"/>
          <w:sz w:val="21"/>
          <w:szCs w:val="21"/>
        </w:rPr>
        <w:t>，</w:t>
      </w:r>
      <w:r>
        <w:rPr>
          <w:rFonts w:ascii="等线" w:hAnsi="等线" w:eastAsia="等线"/>
          <w:color w:val="000000"/>
          <w:sz w:val="21"/>
          <w:szCs w:val="21"/>
        </w:rPr>
        <w:t>用户登录名</w:t>
      </w:r>
      <w:r>
        <w:rPr>
          <w:rFonts w:ascii="Calibri" w:hAnsi="Calibri" w:eastAsia="Calibri"/>
          <w:sz w:val="21"/>
          <w:szCs w:val="21"/>
        </w:rPr>
        <w:t>，</w:t>
      </w:r>
      <w:r>
        <w:rPr>
          <w:rFonts w:ascii="等线" w:hAnsi="等线" w:eastAsia="等线"/>
          <w:color w:val="000000"/>
          <w:sz w:val="21"/>
          <w:szCs w:val="21"/>
        </w:rPr>
        <w:t>用户性别</w:t>
      </w:r>
      <w:r>
        <w:rPr>
          <w:rFonts w:ascii="Calibri" w:hAnsi="Calibri" w:eastAsia="Calibri"/>
          <w:sz w:val="21"/>
          <w:szCs w:val="21"/>
        </w:rPr>
        <w:t>，</w:t>
      </w:r>
      <w:r>
        <w:rPr>
          <w:rFonts w:ascii="等线" w:hAnsi="等线" w:eastAsia="等线"/>
          <w:color w:val="000000"/>
          <w:sz w:val="21"/>
          <w:szCs w:val="21"/>
        </w:rPr>
        <w:t>用户信誉分，用户真实姓名</w:t>
      </w:r>
      <w:r>
        <w:rPr>
          <w:rFonts w:ascii="Calibri" w:hAnsi="Calibri" w:eastAsia="Calibri"/>
          <w:color w:val="000000"/>
          <w:sz w:val="21"/>
          <w:szCs w:val="21"/>
        </w:rPr>
        <w:t>，</w:t>
      </w:r>
      <w:r>
        <w:rPr>
          <w:rFonts w:ascii="等线" w:hAnsi="等线" w:eastAsia="等线"/>
          <w:color w:val="000000"/>
          <w:sz w:val="21"/>
          <w:szCs w:val="21"/>
        </w:rPr>
        <w:t>用户专业</w:t>
      </w:r>
      <w:r>
        <w:rPr>
          <w:rFonts w:ascii="Calibri" w:hAnsi="Calibri" w:eastAsia="Calibri"/>
          <w:color w:val="000000"/>
          <w:sz w:val="21"/>
          <w:szCs w:val="21"/>
        </w:rPr>
        <w:t>，</w:t>
      </w:r>
      <w:r>
        <w:rPr>
          <w:rFonts w:ascii="等线" w:hAnsi="等线" w:eastAsia="等线"/>
          <w:color w:val="000000"/>
          <w:sz w:val="21"/>
          <w:szCs w:val="21"/>
        </w:rPr>
        <w:t>用户专长</w:t>
      </w:r>
      <w:r>
        <w:rPr>
          <w:rFonts w:ascii="Calibri" w:hAnsi="Calibri" w:eastAsia="Calibri"/>
          <w:sz w:val="21"/>
          <w:szCs w:val="21"/>
        </w:rPr>
        <w:t>）</w:t>
      </w:r>
    </w:p>
    <w:p>
      <w:pPr>
        <w:ind w:leftChars="0"/>
        <w:jc w:val="left"/>
        <w:rPr>
          <w:rFonts w:ascii="Calibri" w:hAnsi="Calibri" w:eastAsia="Calibri"/>
          <w:sz w:val="21"/>
          <w:szCs w:val="21"/>
        </w:rPr>
      </w:pPr>
    </w:p>
    <w:p>
      <w:pPr>
        <w:ind w:leftChars="0"/>
        <w:jc w:val="left"/>
        <w:rPr>
          <w:rFonts w:ascii="Calibri" w:hAnsi="Calibri" w:eastAsia="Calibri"/>
          <w:sz w:val="21"/>
          <w:szCs w:val="21"/>
        </w:rPr>
      </w:pPr>
      <w:r>
        <w:rPr>
          <w:rFonts w:ascii="Calibri" w:hAnsi="Calibri" w:eastAsia="Calibri"/>
          <w:sz w:val="21"/>
          <w:szCs w:val="21"/>
        </w:rPr>
        <w:t>管理员信息表（</w:t>
      </w:r>
      <w:r>
        <w:rPr>
          <w:rFonts w:ascii="等线" w:hAnsi="等线" w:eastAsia="等线"/>
          <w:color w:val="000000"/>
          <w:sz w:val="21"/>
          <w:szCs w:val="21"/>
        </w:rPr>
        <w:t>Administrator</w:t>
      </w:r>
      <w:r>
        <w:rPr>
          <w:rFonts w:ascii="Calibri" w:hAnsi="Calibri" w:eastAsia="Calibri"/>
          <w:sz w:val="21"/>
          <w:szCs w:val="21"/>
        </w:rPr>
        <w:t>）：管理员（</w:t>
      </w:r>
      <w:r>
        <w:rPr>
          <w:rFonts w:ascii="等线" w:hAnsi="等线" w:eastAsia="等线"/>
          <w:color w:val="000000"/>
          <w:sz w:val="21"/>
          <w:szCs w:val="21"/>
        </w:rPr>
        <w:t>管理员登陆密码，管理员登陆邮箱</w:t>
      </w:r>
      <w:r>
        <w:rPr>
          <w:rFonts w:ascii="Calibri" w:hAnsi="Calibri" w:eastAsia="Calibri"/>
          <w:sz w:val="21"/>
          <w:szCs w:val="21"/>
        </w:rPr>
        <w:t>）</w:t>
      </w:r>
    </w:p>
    <w:p>
      <w:pPr>
        <w:ind w:leftChars="0"/>
        <w:jc w:val="left"/>
        <w:rPr>
          <w:rFonts w:ascii="Calibri" w:hAnsi="Calibri" w:eastAsia="Calibri"/>
          <w:sz w:val="21"/>
          <w:szCs w:val="21"/>
        </w:rPr>
      </w:pPr>
    </w:p>
    <w:p>
      <w:pPr>
        <w:ind w:leftChars="0"/>
        <w:jc w:val="left"/>
        <w:rPr>
          <w:rFonts w:ascii="Calibri" w:hAnsi="Calibri" w:eastAsia="Calibri"/>
          <w:sz w:val="21"/>
          <w:szCs w:val="21"/>
        </w:rPr>
      </w:pPr>
      <w:r>
        <w:rPr>
          <w:rFonts w:ascii="Calibri" w:hAnsi="Calibri" w:eastAsia="Calibri"/>
          <w:sz w:val="21"/>
          <w:szCs w:val="21"/>
        </w:rPr>
        <w:t>辅导老师信息表（</w:t>
      </w:r>
      <w:r>
        <w:rPr>
          <w:rFonts w:ascii="等线" w:hAnsi="等线" w:eastAsia="等线"/>
          <w:color w:val="000000"/>
          <w:sz w:val="21"/>
          <w:szCs w:val="21"/>
        </w:rPr>
        <w:t>Teacher</w:t>
      </w:r>
      <w:r>
        <w:rPr>
          <w:rFonts w:ascii="Calibri" w:hAnsi="Calibri" w:eastAsia="Calibri"/>
          <w:sz w:val="21"/>
          <w:szCs w:val="21"/>
        </w:rPr>
        <w:t>）：辅导老师（</w:t>
      </w:r>
      <w:r>
        <w:rPr>
          <w:rFonts w:ascii="等线" w:hAnsi="等线" w:eastAsia="等线"/>
          <w:color w:val="000000"/>
          <w:sz w:val="21"/>
          <w:szCs w:val="21"/>
        </w:rPr>
        <w:t>老师辅导方向，辅导老师编号</w:t>
      </w:r>
      <w:r>
        <w:rPr>
          <w:rFonts w:ascii="Calibri" w:hAnsi="Calibri" w:eastAsia="Calibri"/>
          <w:color w:val="000000"/>
          <w:sz w:val="21"/>
          <w:szCs w:val="21"/>
        </w:rPr>
        <w:t>,</w:t>
      </w:r>
      <w:r>
        <w:rPr>
          <w:rFonts w:ascii="等线" w:hAnsi="等线" w:eastAsia="等线"/>
          <w:color w:val="000000"/>
          <w:sz w:val="21"/>
          <w:szCs w:val="21"/>
        </w:rPr>
        <w:t>辅导老师姓名</w:t>
      </w:r>
      <w:r>
        <w:rPr>
          <w:rFonts w:ascii="Calibri" w:hAnsi="Calibri" w:eastAsia="Calibri"/>
          <w:color w:val="000000"/>
          <w:sz w:val="21"/>
          <w:szCs w:val="21"/>
        </w:rPr>
        <w:t>，</w:t>
      </w:r>
      <w:r>
        <w:rPr>
          <w:rFonts w:ascii="等线" w:hAnsi="等线" w:eastAsia="等线"/>
          <w:color w:val="000000"/>
          <w:sz w:val="21"/>
          <w:szCs w:val="21"/>
        </w:rPr>
        <w:t>辅导老师专业</w:t>
      </w:r>
      <w:r>
        <w:rPr>
          <w:rFonts w:ascii="Calibri" w:hAnsi="Calibri" w:eastAsia="Calibri"/>
          <w:sz w:val="21"/>
          <w:szCs w:val="21"/>
        </w:rPr>
        <w:t>）</w:t>
      </w:r>
    </w:p>
    <w:p>
      <w:pPr>
        <w:jc w:val="left"/>
        <w:rPr>
          <w:rFonts w:ascii="微软雅黑" w:hAnsi="微软雅黑" w:eastAsia="微软雅黑"/>
          <w:sz w:val="21"/>
          <w:szCs w:val="21"/>
        </w:rPr>
      </w:pPr>
    </w:p>
    <w:p>
      <w:pPr>
        <w:ind w:left="0"/>
        <w:jc w:val="left"/>
        <w:rPr>
          <w:rFonts w:ascii="Calibri" w:hAnsi="Calibri" w:eastAsia="Calibri"/>
          <w:sz w:val="21"/>
          <w:szCs w:val="21"/>
        </w:rPr>
      </w:pPr>
      <w:r>
        <w:rPr>
          <w:rFonts w:ascii="&quot;Times New Roman&quot;" w:hAnsi="&quot;Times New Roman&quot;" w:eastAsia="&quot;Times New Roman&quot;"/>
          <w:sz w:val="21"/>
          <w:szCs w:val="21"/>
        </w:rPr>
        <w:t>组队信息表（</w:t>
      </w:r>
      <w:r>
        <w:rPr>
          <w:rFonts w:ascii="等线" w:hAnsi="等线" w:eastAsia="等线"/>
          <w:color w:val="000000"/>
          <w:sz w:val="21"/>
          <w:szCs w:val="21"/>
        </w:rPr>
        <w:t xml:space="preserve"> Group</w:t>
      </w:r>
      <w:r>
        <w:rPr>
          <w:rFonts w:ascii="&quot;Times New Roman&quot;" w:hAnsi="&quot;Times New Roman&quot;" w:eastAsia="&quot;Times New Roman&quot;"/>
          <w:sz w:val="21"/>
          <w:szCs w:val="21"/>
        </w:rPr>
        <w:t>）：</w:t>
      </w:r>
      <w:r>
        <w:rPr>
          <w:rFonts w:ascii="Calibri" w:hAnsi="Calibri" w:eastAsia="Calibri"/>
          <w:sz w:val="21"/>
          <w:szCs w:val="21"/>
        </w:rPr>
        <w:t>小队（</w:t>
      </w:r>
      <w:r>
        <w:rPr>
          <w:rFonts w:ascii="等线" w:hAnsi="等线" w:eastAsia="等线"/>
          <w:color w:val="000000"/>
          <w:sz w:val="21"/>
          <w:szCs w:val="21"/>
        </w:rPr>
        <w:t>小组项目名字</w:t>
      </w:r>
      <w:r>
        <w:rPr>
          <w:rFonts w:ascii="Calibri" w:hAnsi="Calibri" w:eastAsia="Calibri"/>
          <w:sz w:val="21"/>
          <w:szCs w:val="21"/>
        </w:rPr>
        <w:t>,小组成员人数，小组名，小组成员用户名，小组成员信息，小组聊天信息）</w:t>
      </w:r>
    </w:p>
    <w:p>
      <w:pPr>
        <w:ind w:left="0"/>
        <w:jc w:val="left"/>
        <w:rPr>
          <w:rFonts w:ascii="Calibri" w:hAnsi="Calibri" w:eastAsia="Calibri"/>
          <w:sz w:val="21"/>
          <w:szCs w:val="21"/>
        </w:rPr>
      </w:pPr>
    </w:p>
    <w:p>
      <w:pPr>
        <w:jc w:val="left"/>
        <w:rPr>
          <w:rFonts w:ascii="微软雅黑" w:hAnsi="微软雅黑" w:eastAsia="微软雅黑"/>
          <w:sz w:val="21"/>
          <w:szCs w:val="21"/>
        </w:rPr>
      </w:pPr>
    </w:p>
    <w:p>
      <w:pPr>
        <w:ind w:leftChars="0"/>
        <w:jc w:val="left"/>
        <w:rPr>
          <w:rFonts w:ascii="微软雅黑" w:hAnsi="微软雅黑" w:eastAsia="微软雅黑"/>
          <w:sz w:val="21"/>
          <w:szCs w:val="21"/>
        </w:rPr>
      </w:pPr>
      <w:r>
        <w:rPr>
          <w:rFonts w:ascii="Calibri" w:hAnsi="Calibri" w:eastAsia="Calibri"/>
          <w:sz w:val="21"/>
          <w:szCs w:val="21"/>
        </w:rPr>
        <w:t xml:space="preserve">     </w:t>
      </w:r>
    </w:p>
    <w:p>
      <w:pPr>
        <w:jc w:val="left"/>
        <w:rPr>
          <w:rFonts w:ascii="微软雅黑" w:hAnsi="微软雅黑" w:eastAsia="微软雅黑"/>
          <w:sz w:val="21"/>
          <w:szCs w:val="21"/>
        </w:rPr>
      </w:pPr>
    </w:p>
    <w:p>
      <w:pPr>
        <w:jc w:val="left"/>
        <w:rPr>
          <w:rFonts w:ascii="微软雅黑" w:hAnsi="微软雅黑" w:eastAsia="微软雅黑"/>
          <w:sz w:val="21"/>
          <w:szCs w:val="21"/>
        </w:rPr>
      </w:pPr>
      <w:r>
        <w:rPr>
          <w:rFonts w:ascii="微软雅黑" w:hAnsi="微软雅黑" w:eastAsia="微软雅黑"/>
          <w:sz w:val="21"/>
          <w:szCs w:val="21"/>
        </w:rPr>
        <w:drawing>
          <wp:inline distT="0" distB="0" distL="0" distR="0">
            <wp:extent cx="3990975" cy="21145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3990975" cy="2114550"/>
                    </a:xfrm>
                    <a:prstGeom prst="rect">
                      <a:avLst/>
                    </a:prstGeom>
                  </pic:spPr>
                </pic:pic>
              </a:graphicData>
            </a:graphic>
          </wp:inline>
        </w:drawing>
      </w:r>
    </w:p>
    <w:p>
      <w:pPr>
        <w:snapToGrid/>
        <w:jc w:val="left"/>
        <w:outlineLvl w:val="1"/>
        <w:rPr>
          <w:rFonts w:ascii="微软雅黑" w:hAnsi="微软雅黑" w:eastAsia="微软雅黑"/>
        </w:rPr>
      </w:pPr>
      <w:bookmarkStart w:id="15" w:name="_Toc1759"/>
      <w:r>
        <w:rPr>
          <w:rFonts w:hint="eastAsia" w:ascii="微软雅黑" w:hAnsi="微软雅黑" w:eastAsia="微软雅黑"/>
          <w:lang w:val="en-US" w:eastAsia="zh-CN"/>
        </w:rPr>
        <w:t>4</w:t>
      </w:r>
      <w:r>
        <w:rPr>
          <w:rFonts w:ascii="微软雅黑" w:hAnsi="微软雅黑" w:eastAsia="微软雅黑"/>
        </w:rPr>
        <w:t>. 2物理结构设计要点</w:t>
      </w:r>
      <w:bookmarkEnd w:id="15"/>
    </w:p>
    <w:p>
      <w:pPr>
        <w:jc w:val="left"/>
        <w:rPr>
          <w:rFonts w:ascii="微软雅黑" w:hAnsi="微软雅黑" w:eastAsia="微软雅黑"/>
          <w:sz w:val="21"/>
          <w:szCs w:val="21"/>
        </w:rPr>
      </w:pPr>
    </w:p>
    <w:tbl>
      <w:tblPr>
        <w:tblStyle w:val="7"/>
        <w:tblW w:w="0" w:type="auto"/>
        <w:tblInd w:w="2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0"/>
        <w:gridCol w:w="2376"/>
        <w:gridCol w:w="13"/>
        <w:gridCol w:w="1279"/>
        <w:gridCol w:w="16"/>
        <w:gridCol w:w="714"/>
        <w:gridCol w:w="10"/>
        <w:gridCol w:w="889"/>
        <w:gridCol w:w="9"/>
        <w:gridCol w:w="476"/>
        <w:gridCol w:w="11"/>
        <w:gridCol w:w="547"/>
        <w:gridCol w:w="10"/>
        <w:gridCol w:w="902"/>
        <w:gridCol w:w="8"/>
        <w:gridCol w:w="515"/>
        <w:gridCol w:w="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9435" w:type="dxa"/>
            <w:gridSpan w:val="15"/>
            <w:tcBorders>
              <w:top w:val="single" w:color="000000" w:sz="8" w:space="0"/>
              <w:left w:val="single" w:color="000000" w:sz="8" w:space="0"/>
              <w:bottom w:val="single" w:color="000000" w:sz="8" w:space="0"/>
              <w:right w:val="single" w:color="000000" w:sz="8" w:space="0"/>
            </w:tcBorders>
            <w:shd w:val="clear" w:color="auto" w:fill="FFFFFF"/>
            <w:vAlign w:val="top"/>
          </w:tcPr>
          <w:p>
            <w:pPr>
              <w:ind w:left="0"/>
              <w:jc w:val="center"/>
              <w:rPr>
                <w:rFonts w:ascii="宋体" w:hAnsi="宋体" w:eastAsia="宋体"/>
                <w:sz w:val="44"/>
                <w:szCs w:val="44"/>
              </w:rPr>
            </w:pPr>
            <w:r>
              <w:rPr>
                <w:rFonts w:ascii="等线" w:hAnsi="等线" w:eastAsia="等线"/>
                <w:color w:val="000000"/>
                <w:sz w:val="21"/>
                <w:szCs w:val="21"/>
              </w:rPr>
              <w:t>表1 User表数据字典</w:t>
            </w:r>
          </w:p>
        </w:tc>
        <w:tc>
          <w:tcPr>
            <w:tcW w:w="1000" w:type="dxa"/>
            <w:gridSpan w:val="2"/>
            <w:tcBorders>
              <w:top w:val="single" w:color="auto" w:sz="8" w:space="0"/>
              <w:left w:val="single" w:color="000000" w:sz="8" w:space="0"/>
              <w:bottom w:val="single" w:color="auto" w:sz="8" w:space="0"/>
              <w:right w:val="single" w:color="auto" w:sz="8" w:space="0"/>
            </w:tcBorders>
            <w:shd w:val="clear" w:color="auto" w:fill="FFFFFF"/>
            <w:vAlign w:val="top"/>
          </w:tcPr>
          <w:p>
            <w:pPr>
              <w:jc w:val="center"/>
              <w:rPr>
                <w:rFonts w:ascii="微软雅黑" w:hAnsi="微软雅黑" w:eastAsia="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5025" w:type="dxa"/>
            <w:gridSpan w:val="7"/>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表名</w:t>
            </w:r>
          </w:p>
        </w:tc>
        <w:tc>
          <w:tcPr>
            <w:tcW w:w="4410" w:type="dxa"/>
            <w:gridSpan w:val="8"/>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User</w:t>
            </w:r>
          </w:p>
        </w:tc>
        <w:tc>
          <w:tcPr>
            <w:tcW w:w="1000" w:type="dxa"/>
            <w:gridSpan w:val="2"/>
            <w:tcBorders>
              <w:top w:val="single" w:color="auto" w:sz="8" w:space="0"/>
              <w:left w:val="single" w:color="000000" w:sz="8" w:space="0"/>
              <w:bottom w:val="single" w:color="auto" w:sz="8" w:space="0"/>
              <w:right w:val="single" w:color="auto" w:sz="8" w:space="0"/>
            </w:tcBorders>
            <w:shd w:val="clear" w:color="auto" w:fill="FFFFFF"/>
            <w:vAlign w:val="top"/>
          </w:tcPr>
          <w:p>
            <w:pPr>
              <w:jc w:val="center"/>
              <w:rPr>
                <w:rFonts w:ascii="微软雅黑" w:hAnsi="微软雅黑" w:eastAsia="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5025" w:type="dxa"/>
            <w:gridSpan w:val="7"/>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主键</w:t>
            </w:r>
          </w:p>
        </w:tc>
        <w:tc>
          <w:tcPr>
            <w:tcW w:w="4410" w:type="dxa"/>
            <w:gridSpan w:val="8"/>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useID</w:t>
            </w:r>
          </w:p>
        </w:tc>
        <w:tc>
          <w:tcPr>
            <w:tcW w:w="1000" w:type="dxa"/>
            <w:gridSpan w:val="2"/>
            <w:tcBorders>
              <w:top w:val="single" w:color="auto" w:sz="8" w:space="0"/>
              <w:left w:val="single" w:color="000000" w:sz="8" w:space="0"/>
              <w:bottom w:val="single" w:color="auto" w:sz="8" w:space="0"/>
              <w:right w:val="single" w:color="auto" w:sz="8" w:space="0"/>
            </w:tcBorders>
            <w:shd w:val="clear" w:color="auto" w:fill="FFFFFF"/>
            <w:vAlign w:val="top"/>
          </w:tcPr>
          <w:p>
            <w:pPr>
              <w:jc w:val="center"/>
              <w:rPr>
                <w:rFonts w:ascii="微软雅黑" w:hAnsi="微软雅黑" w:eastAsia="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540" w:type="dxa"/>
            <w:tcBorders>
              <w:top w:val="single" w:color="000000" w:sz="8" w:space="0"/>
              <w:left w:val="single" w:color="000000" w:sz="8" w:space="0"/>
              <w:bottom w:val="single" w:color="000000" w:sz="8" w:space="0"/>
              <w:right w:val="single" w:color="000000" w:sz="8" w:space="0"/>
            </w:tcBorders>
            <w:shd w:val="clear" w:color="auto" w:fill="FFFFFF"/>
            <w:vAlign w:val="top"/>
          </w:tcPr>
          <w:p>
            <w:pPr>
              <w:jc w:val="left"/>
              <w:rPr>
                <w:rFonts w:ascii="等线" w:hAnsi="等线" w:eastAsia="等线"/>
                <w:sz w:val="21"/>
                <w:szCs w:val="21"/>
              </w:rPr>
            </w:pPr>
            <w:r>
              <w:rPr>
                <w:rFonts w:ascii="等线" w:hAnsi="等线" w:eastAsia="等线"/>
                <w:color w:val="000000"/>
                <w:sz w:val="21"/>
                <w:szCs w:val="21"/>
              </w:rPr>
              <w:t>序号</w:t>
            </w:r>
          </w:p>
        </w:tc>
        <w:tc>
          <w:tcPr>
            <w:tcW w:w="234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left"/>
              <w:rPr>
                <w:rFonts w:ascii="等线" w:hAnsi="等线" w:eastAsia="等线"/>
                <w:sz w:val="21"/>
                <w:szCs w:val="21"/>
              </w:rPr>
            </w:pPr>
            <w:r>
              <w:rPr>
                <w:rFonts w:ascii="等线" w:hAnsi="等线" w:eastAsia="等线"/>
                <w:color w:val="000000"/>
                <w:sz w:val="21"/>
                <w:szCs w:val="21"/>
              </w:rPr>
              <w:t>字段名称</w:t>
            </w:r>
          </w:p>
        </w:tc>
        <w:tc>
          <w:tcPr>
            <w:tcW w:w="117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left"/>
              <w:rPr>
                <w:rFonts w:ascii="等线" w:hAnsi="等线" w:eastAsia="等线"/>
                <w:sz w:val="21"/>
                <w:szCs w:val="21"/>
              </w:rPr>
            </w:pPr>
            <w:r>
              <w:rPr>
                <w:rFonts w:ascii="等线" w:hAnsi="等线" w:eastAsia="等线"/>
                <w:color w:val="000000"/>
                <w:sz w:val="21"/>
                <w:szCs w:val="21"/>
              </w:rPr>
              <w:t>数据类型</w:t>
            </w:r>
          </w:p>
        </w:tc>
        <w:tc>
          <w:tcPr>
            <w:tcW w:w="97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left"/>
              <w:rPr>
                <w:rFonts w:ascii="等线" w:hAnsi="等线" w:eastAsia="等线"/>
                <w:sz w:val="21"/>
                <w:szCs w:val="21"/>
              </w:rPr>
            </w:pPr>
            <w:r>
              <w:rPr>
                <w:rFonts w:ascii="等线" w:hAnsi="等线" w:eastAsia="等线"/>
                <w:color w:val="000000"/>
                <w:sz w:val="21"/>
                <w:szCs w:val="21"/>
              </w:rPr>
              <w:t>允许为空Y/N</w:t>
            </w:r>
          </w:p>
        </w:tc>
        <w:tc>
          <w:tcPr>
            <w:tcW w:w="142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left"/>
              <w:rPr>
                <w:rFonts w:ascii="等线" w:hAnsi="等线" w:eastAsia="等线"/>
                <w:sz w:val="21"/>
                <w:szCs w:val="21"/>
              </w:rPr>
            </w:pPr>
            <w:r>
              <w:rPr>
                <w:rFonts w:ascii="等线" w:hAnsi="等线" w:eastAsia="等线"/>
                <w:color w:val="000000"/>
                <w:sz w:val="21"/>
                <w:szCs w:val="21"/>
              </w:rPr>
              <w:t>唯一Y/N</w:t>
            </w:r>
          </w:p>
        </w:tc>
        <w:tc>
          <w:tcPr>
            <w:tcW w:w="54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left"/>
              <w:rPr>
                <w:rFonts w:ascii="等线" w:hAnsi="等线" w:eastAsia="等线"/>
                <w:sz w:val="21"/>
                <w:szCs w:val="21"/>
              </w:rPr>
            </w:pPr>
            <w:r>
              <w:rPr>
                <w:rFonts w:ascii="等线" w:hAnsi="等线" w:eastAsia="等线"/>
                <w:color w:val="000000"/>
                <w:sz w:val="21"/>
                <w:szCs w:val="21"/>
              </w:rPr>
              <w:t>长度</w:t>
            </w:r>
          </w:p>
        </w:tc>
        <w:tc>
          <w:tcPr>
            <w:tcW w:w="76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left"/>
              <w:rPr>
                <w:rFonts w:ascii="等线" w:hAnsi="等线" w:eastAsia="等线"/>
                <w:sz w:val="21"/>
                <w:szCs w:val="21"/>
              </w:rPr>
            </w:pPr>
            <w:r>
              <w:rPr>
                <w:rFonts w:ascii="等线" w:hAnsi="等线" w:eastAsia="等线"/>
                <w:color w:val="000000"/>
                <w:sz w:val="21"/>
                <w:szCs w:val="21"/>
              </w:rPr>
              <w:t>默认值</w:t>
            </w:r>
          </w:p>
        </w:tc>
        <w:tc>
          <w:tcPr>
            <w:tcW w:w="168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left"/>
              <w:rPr>
                <w:rFonts w:ascii="等线" w:hAnsi="等线" w:eastAsia="等线"/>
                <w:sz w:val="21"/>
                <w:szCs w:val="21"/>
              </w:rPr>
            </w:pPr>
            <w:r>
              <w:rPr>
                <w:rFonts w:ascii="等线" w:hAnsi="等线" w:eastAsia="等线"/>
                <w:color w:val="000000"/>
                <w:sz w:val="21"/>
                <w:szCs w:val="21"/>
              </w:rPr>
              <w:t>约束条件／说明</w:t>
            </w:r>
          </w:p>
        </w:tc>
        <w:tc>
          <w:tcPr>
            <w:tcW w:w="1000" w:type="dxa"/>
            <w:gridSpan w:val="2"/>
            <w:tcBorders>
              <w:top w:val="single" w:color="auto" w:sz="8" w:space="0"/>
              <w:left w:val="single" w:color="000000" w:sz="8" w:space="0"/>
              <w:bottom w:val="single" w:color="auto" w:sz="8" w:space="0"/>
              <w:right w:val="single" w:color="auto" w:sz="8" w:space="0"/>
            </w:tcBorders>
            <w:shd w:val="clear" w:color="auto" w:fill="FFFFFF"/>
            <w:vAlign w:val="top"/>
          </w:tcPr>
          <w:p>
            <w:pPr>
              <w:jc w:val="left"/>
              <w:rPr>
                <w:rFonts w:ascii="微软雅黑" w:hAnsi="微软雅黑" w:eastAsia="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540" w:type="dxa"/>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1</w:t>
            </w:r>
          </w:p>
        </w:tc>
        <w:tc>
          <w:tcPr>
            <w:tcW w:w="234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userPassword</w:t>
            </w:r>
          </w:p>
        </w:tc>
        <w:tc>
          <w:tcPr>
            <w:tcW w:w="117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varchar(20)</w:t>
            </w:r>
          </w:p>
        </w:tc>
        <w:tc>
          <w:tcPr>
            <w:tcW w:w="97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N</w:t>
            </w:r>
          </w:p>
        </w:tc>
        <w:tc>
          <w:tcPr>
            <w:tcW w:w="142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微软雅黑" w:hAnsi="微软雅黑" w:eastAsia="微软雅黑"/>
                <w:sz w:val="24"/>
                <w:szCs w:val="24"/>
              </w:rPr>
            </w:pPr>
          </w:p>
        </w:tc>
        <w:tc>
          <w:tcPr>
            <w:tcW w:w="54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20</w:t>
            </w:r>
          </w:p>
        </w:tc>
        <w:tc>
          <w:tcPr>
            <w:tcW w:w="76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微软雅黑" w:hAnsi="微软雅黑" w:eastAsia="微软雅黑"/>
                <w:sz w:val="24"/>
                <w:szCs w:val="24"/>
              </w:rPr>
            </w:pPr>
          </w:p>
        </w:tc>
        <w:tc>
          <w:tcPr>
            <w:tcW w:w="168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登陆密码</w:t>
            </w:r>
          </w:p>
        </w:tc>
        <w:tc>
          <w:tcPr>
            <w:tcW w:w="1000" w:type="dxa"/>
            <w:gridSpan w:val="2"/>
            <w:tcBorders>
              <w:top w:val="single" w:color="auto" w:sz="8" w:space="0"/>
              <w:left w:val="single" w:color="000000" w:sz="8" w:space="0"/>
              <w:bottom w:val="single" w:color="auto" w:sz="8" w:space="0"/>
              <w:right w:val="single" w:color="auto" w:sz="8" w:space="0"/>
            </w:tcBorders>
            <w:shd w:val="clear" w:color="auto" w:fill="FFFFFF"/>
            <w:vAlign w:val="top"/>
          </w:tcPr>
          <w:p>
            <w:pPr>
              <w:jc w:val="center"/>
              <w:rPr>
                <w:rFonts w:ascii="微软雅黑" w:hAnsi="微软雅黑" w:eastAsia="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540" w:type="dxa"/>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2</w:t>
            </w:r>
          </w:p>
        </w:tc>
        <w:tc>
          <w:tcPr>
            <w:tcW w:w="234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userEmails</w:t>
            </w:r>
          </w:p>
        </w:tc>
        <w:tc>
          <w:tcPr>
            <w:tcW w:w="117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varchar(20)</w:t>
            </w:r>
          </w:p>
        </w:tc>
        <w:tc>
          <w:tcPr>
            <w:tcW w:w="97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N</w:t>
            </w:r>
          </w:p>
        </w:tc>
        <w:tc>
          <w:tcPr>
            <w:tcW w:w="142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微软雅黑" w:hAnsi="微软雅黑" w:eastAsia="微软雅黑"/>
                <w:sz w:val="24"/>
                <w:szCs w:val="24"/>
              </w:rPr>
            </w:pPr>
          </w:p>
        </w:tc>
        <w:tc>
          <w:tcPr>
            <w:tcW w:w="54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20</w:t>
            </w:r>
          </w:p>
        </w:tc>
        <w:tc>
          <w:tcPr>
            <w:tcW w:w="76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微软雅黑" w:hAnsi="微软雅黑" w:eastAsia="微软雅黑"/>
                <w:sz w:val="24"/>
                <w:szCs w:val="24"/>
              </w:rPr>
            </w:pPr>
          </w:p>
        </w:tc>
        <w:tc>
          <w:tcPr>
            <w:tcW w:w="168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登陆邮箱</w:t>
            </w:r>
          </w:p>
        </w:tc>
        <w:tc>
          <w:tcPr>
            <w:tcW w:w="1000" w:type="dxa"/>
            <w:gridSpan w:val="2"/>
            <w:tcBorders>
              <w:top w:val="single" w:color="auto" w:sz="8" w:space="0"/>
              <w:left w:val="single" w:color="000000" w:sz="8" w:space="0"/>
              <w:bottom w:val="single" w:color="auto" w:sz="8" w:space="0"/>
              <w:right w:val="single" w:color="auto" w:sz="8" w:space="0"/>
            </w:tcBorders>
            <w:shd w:val="clear" w:color="auto" w:fill="FFFFFF"/>
            <w:vAlign w:val="top"/>
          </w:tcPr>
          <w:p>
            <w:pPr>
              <w:jc w:val="center"/>
              <w:rPr>
                <w:rFonts w:ascii="微软雅黑" w:hAnsi="微软雅黑" w:eastAsia="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540" w:type="dxa"/>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3</w:t>
            </w:r>
          </w:p>
        </w:tc>
        <w:tc>
          <w:tcPr>
            <w:tcW w:w="234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userID</w:t>
            </w:r>
          </w:p>
        </w:tc>
        <w:tc>
          <w:tcPr>
            <w:tcW w:w="117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varchar(20)</w:t>
            </w:r>
          </w:p>
        </w:tc>
        <w:tc>
          <w:tcPr>
            <w:tcW w:w="97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N</w:t>
            </w:r>
          </w:p>
        </w:tc>
        <w:tc>
          <w:tcPr>
            <w:tcW w:w="142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Y</w:t>
            </w:r>
          </w:p>
        </w:tc>
        <w:tc>
          <w:tcPr>
            <w:tcW w:w="54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20</w:t>
            </w:r>
          </w:p>
        </w:tc>
        <w:tc>
          <w:tcPr>
            <w:tcW w:w="76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微软雅黑" w:hAnsi="微软雅黑" w:eastAsia="微软雅黑"/>
                <w:sz w:val="24"/>
                <w:szCs w:val="24"/>
              </w:rPr>
            </w:pPr>
          </w:p>
        </w:tc>
        <w:tc>
          <w:tcPr>
            <w:tcW w:w="168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用户登录名</w:t>
            </w:r>
          </w:p>
        </w:tc>
        <w:tc>
          <w:tcPr>
            <w:tcW w:w="1000" w:type="dxa"/>
            <w:gridSpan w:val="2"/>
            <w:tcBorders>
              <w:top w:val="single" w:color="auto" w:sz="8" w:space="0"/>
              <w:left w:val="single" w:color="000000" w:sz="8" w:space="0"/>
              <w:bottom w:val="single" w:color="auto" w:sz="8" w:space="0"/>
              <w:right w:val="single" w:color="auto" w:sz="8" w:space="0"/>
            </w:tcBorders>
            <w:shd w:val="clear" w:color="auto" w:fill="FFFFFF"/>
            <w:vAlign w:val="top"/>
          </w:tcPr>
          <w:p>
            <w:pPr>
              <w:jc w:val="center"/>
              <w:rPr>
                <w:rFonts w:ascii="微软雅黑" w:hAnsi="微软雅黑" w:eastAsia="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540" w:type="dxa"/>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4</w:t>
            </w:r>
          </w:p>
        </w:tc>
        <w:tc>
          <w:tcPr>
            <w:tcW w:w="234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userSex</w:t>
            </w:r>
          </w:p>
        </w:tc>
        <w:tc>
          <w:tcPr>
            <w:tcW w:w="117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varchar(5)</w:t>
            </w:r>
          </w:p>
        </w:tc>
        <w:tc>
          <w:tcPr>
            <w:tcW w:w="97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N</w:t>
            </w:r>
          </w:p>
        </w:tc>
        <w:tc>
          <w:tcPr>
            <w:tcW w:w="142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微软雅黑" w:hAnsi="微软雅黑" w:eastAsia="微软雅黑"/>
                <w:sz w:val="24"/>
                <w:szCs w:val="24"/>
              </w:rPr>
            </w:pPr>
          </w:p>
        </w:tc>
        <w:tc>
          <w:tcPr>
            <w:tcW w:w="54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5</w:t>
            </w:r>
          </w:p>
        </w:tc>
        <w:tc>
          <w:tcPr>
            <w:tcW w:w="76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微软雅黑" w:hAnsi="微软雅黑" w:eastAsia="微软雅黑"/>
                <w:sz w:val="24"/>
                <w:szCs w:val="24"/>
              </w:rPr>
            </w:pPr>
          </w:p>
        </w:tc>
        <w:tc>
          <w:tcPr>
            <w:tcW w:w="168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用户性别</w:t>
            </w:r>
          </w:p>
        </w:tc>
        <w:tc>
          <w:tcPr>
            <w:tcW w:w="1000" w:type="dxa"/>
            <w:gridSpan w:val="2"/>
            <w:tcBorders>
              <w:top w:val="single" w:color="auto" w:sz="8" w:space="0"/>
              <w:left w:val="single" w:color="000000" w:sz="8" w:space="0"/>
              <w:bottom w:val="single" w:color="auto" w:sz="8" w:space="0"/>
              <w:right w:val="single" w:color="auto" w:sz="8" w:space="0"/>
            </w:tcBorders>
            <w:shd w:val="clear" w:color="auto" w:fill="FFFFFF"/>
            <w:vAlign w:val="top"/>
          </w:tcPr>
          <w:p>
            <w:pPr>
              <w:jc w:val="center"/>
              <w:rPr>
                <w:rFonts w:ascii="微软雅黑" w:hAnsi="微软雅黑" w:eastAsia="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540" w:type="dxa"/>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5</w:t>
            </w:r>
          </w:p>
        </w:tc>
        <w:tc>
          <w:tcPr>
            <w:tcW w:w="234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userScore</w:t>
            </w:r>
          </w:p>
        </w:tc>
        <w:tc>
          <w:tcPr>
            <w:tcW w:w="117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Int(10)</w:t>
            </w:r>
          </w:p>
        </w:tc>
        <w:tc>
          <w:tcPr>
            <w:tcW w:w="97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N</w:t>
            </w:r>
          </w:p>
        </w:tc>
        <w:tc>
          <w:tcPr>
            <w:tcW w:w="142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微软雅黑" w:hAnsi="微软雅黑" w:eastAsia="微软雅黑"/>
                <w:sz w:val="24"/>
                <w:szCs w:val="24"/>
              </w:rPr>
            </w:pPr>
          </w:p>
        </w:tc>
        <w:tc>
          <w:tcPr>
            <w:tcW w:w="54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10</w:t>
            </w:r>
          </w:p>
        </w:tc>
        <w:tc>
          <w:tcPr>
            <w:tcW w:w="76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微软雅黑" w:hAnsi="微软雅黑" w:eastAsia="微软雅黑"/>
                <w:sz w:val="24"/>
                <w:szCs w:val="24"/>
              </w:rPr>
            </w:pPr>
          </w:p>
        </w:tc>
        <w:tc>
          <w:tcPr>
            <w:tcW w:w="168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用户信誉分</w:t>
            </w:r>
          </w:p>
        </w:tc>
        <w:tc>
          <w:tcPr>
            <w:tcW w:w="1000" w:type="dxa"/>
            <w:gridSpan w:val="2"/>
            <w:tcBorders>
              <w:top w:val="single" w:color="auto" w:sz="8" w:space="0"/>
              <w:left w:val="single" w:color="000000" w:sz="8" w:space="0"/>
              <w:bottom w:val="single" w:color="auto" w:sz="8" w:space="0"/>
              <w:right w:val="single" w:color="auto" w:sz="8" w:space="0"/>
            </w:tcBorders>
            <w:shd w:val="clear" w:color="auto" w:fill="FFFFFF"/>
            <w:vAlign w:val="top"/>
          </w:tcPr>
          <w:p>
            <w:pPr>
              <w:jc w:val="center"/>
              <w:rPr>
                <w:rFonts w:ascii="微软雅黑" w:hAnsi="微软雅黑" w:eastAsia="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540" w:type="dxa"/>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6</w:t>
            </w:r>
          </w:p>
        </w:tc>
        <w:tc>
          <w:tcPr>
            <w:tcW w:w="234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userName</w:t>
            </w:r>
          </w:p>
        </w:tc>
        <w:tc>
          <w:tcPr>
            <w:tcW w:w="117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varchar(20)</w:t>
            </w:r>
          </w:p>
        </w:tc>
        <w:tc>
          <w:tcPr>
            <w:tcW w:w="97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N</w:t>
            </w:r>
          </w:p>
        </w:tc>
        <w:tc>
          <w:tcPr>
            <w:tcW w:w="142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Y</w:t>
            </w:r>
          </w:p>
        </w:tc>
        <w:tc>
          <w:tcPr>
            <w:tcW w:w="54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20</w:t>
            </w:r>
          </w:p>
        </w:tc>
        <w:tc>
          <w:tcPr>
            <w:tcW w:w="76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微软雅黑" w:hAnsi="微软雅黑" w:eastAsia="微软雅黑"/>
                <w:sz w:val="24"/>
                <w:szCs w:val="24"/>
              </w:rPr>
            </w:pPr>
          </w:p>
        </w:tc>
        <w:tc>
          <w:tcPr>
            <w:tcW w:w="168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用户真实姓名</w:t>
            </w:r>
          </w:p>
        </w:tc>
        <w:tc>
          <w:tcPr>
            <w:tcW w:w="1000" w:type="dxa"/>
            <w:gridSpan w:val="2"/>
            <w:tcBorders>
              <w:top w:val="single" w:color="auto" w:sz="8" w:space="0"/>
              <w:left w:val="single" w:color="000000" w:sz="8" w:space="0"/>
              <w:bottom w:val="single" w:color="auto" w:sz="8" w:space="0"/>
              <w:right w:val="single" w:color="auto" w:sz="8" w:space="0"/>
            </w:tcBorders>
            <w:shd w:val="clear" w:color="auto" w:fill="FFFFFF"/>
            <w:vAlign w:val="top"/>
          </w:tcPr>
          <w:p>
            <w:pPr>
              <w:jc w:val="center"/>
              <w:rPr>
                <w:rFonts w:ascii="微软雅黑" w:hAnsi="微软雅黑" w:eastAsia="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540" w:type="dxa"/>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7</w:t>
            </w:r>
          </w:p>
        </w:tc>
        <w:tc>
          <w:tcPr>
            <w:tcW w:w="234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usermajor</w:t>
            </w:r>
          </w:p>
        </w:tc>
        <w:tc>
          <w:tcPr>
            <w:tcW w:w="117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varchar(20)</w:t>
            </w:r>
          </w:p>
        </w:tc>
        <w:tc>
          <w:tcPr>
            <w:tcW w:w="97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N</w:t>
            </w:r>
          </w:p>
        </w:tc>
        <w:tc>
          <w:tcPr>
            <w:tcW w:w="142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微软雅黑" w:hAnsi="微软雅黑" w:eastAsia="微软雅黑"/>
                <w:sz w:val="24"/>
                <w:szCs w:val="24"/>
              </w:rPr>
            </w:pPr>
          </w:p>
        </w:tc>
        <w:tc>
          <w:tcPr>
            <w:tcW w:w="54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20</w:t>
            </w:r>
          </w:p>
        </w:tc>
        <w:tc>
          <w:tcPr>
            <w:tcW w:w="76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微软雅黑" w:hAnsi="微软雅黑" w:eastAsia="微软雅黑"/>
                <w:sz w:val="24"/>
                <w:szCs w:val="24"/>
              </w:rPr>
            </w:pPr>
          </w:p>
        </w:tc>
        <w:tc>
          <w:tcPr>
            <w:tcW w:w="168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用户专业</w:t>
            </w:r>
          </w:p>
        </w:tc>
        <w:tc>
          <w:tcPr>
            <w:tcW w:w="1000" w:type="dxa"/>
            <w:gridSpan w:val="2"/>
            <w:tcBorders>
              <w:top w:val="single" w:color="auto" w:sz="8" w:space="0"/>
              <w:left w:val="single" w:color="000000" w:sz="8" w:space="0"/>
              <w:bottom w:val="single" w:color="auto" w:sz="8" w:space="0"/>
              <w:right w:val="single" w:color="auto" w:sz="8" w:space="0"/>
            </w:tcBorders>
            <w:shd w:val="clear" w:color="auto" w:fill="FFFFFF"/>
            <w:vAlign w:val="top"/>
          </w:tcPr>
          <w:p>
            <w:pPr>
              <w:jc w:val="center"/>
              <w:rPr>
                <w:rFonts w:ascii="微软雅黑" w:hAnsi="微软雅黑" w:eastAsia="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540" w:type="dxa"/>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8</w:t>
            </w:r>
          </w:p>
        </w:tc>
        <w:tc>
          <w:tcPr>
            <w:tcW w:w="234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userspeciality</w:t>
            </w:r>
          </w:p>
        </w:tc>
        <w:tc>
          <w:tcPr>
            <w:tcW w:w="117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varchar(20)</w:t>
            </w:r>
          </w:p>
        </w:tc>
        <w:tc>
          <w:tcPr>
            <w:tcW w:w="97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N</w:t>
            </w:r>
          </w:p>
        </w:tc>
        <w:tc>
          <w:tcPr>
            <w:tcW w:w="142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微软雅黑" w:hAnsi="微软雅黑" w:eastAsia="微软雅黑"/>
                <w:sz w:val="24"/>
                <w:szCs w:val="24"/>
              </w:rPr>
            </w:pPr>
          </w:p>
        </w:tc>
        <w:tc>
          <w:tcPr>
            <w:tcW w:w="54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20</w:t>
            </w:r>
          </w:p>
        </w:tc>
        <w:tc>
          <w:tcPr>
            <w:tcW w:w="76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微软雅黑" w:hAnsi="微软雅黑" w:eastAsia="微软雅黑"/>
                <w:sz w:val="24"/>
                <w:szCs w:val="24"/>
              </w:rPr>
            </w:pPr>
          </w:p>
        </w:tc>
        <w:tc>
          <w:tcPr>
            <w:tcW w:w="168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用户专长</w:t>
            </w:r>
          </w:p>
        </w:tc>
        <w:tc>
          <w:tcPr>
            <w:tcW w:w="1000" w:type="dxa"/>
            <w:gridSpan w:val="2"/>
            <w:tcBorders>
              <w:top w:val="single" w:color="auto" w:sz="8" w:space="0"/>
              <w:left w:val="single" w:color="000000" w:sz="8" w:space="0"/>
              <w:bottom w:val="single" w:color="auto" w:sz="8" w:space="0"/>
              <w:right w:val="single" w:color="auto" w:sz="8" w:space="0"/>
            </w:tcBorders>
            <w:shd w:val="clear" w:color="auto" w:fill="FFFFFF"/>
            <w:vAlign w:val="top"/>
          </w:tcPr>
          <w:p>
            <w:pPr>
              <w:jc w:val="center"/>
              <w:rPr>
                <w:rFonts w:ascii="微软雅黑" w:hAnsi="微软雅黑" w:eastAsia="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trPr>
        <w:tc>
          <w:tcPr>
            <w:tcW w:w="540" w:type="dxa"/>
            <w:tcBorders>
              <w:top w:val="single" w:color="000000" w:sz="8" w:space="0"/>
              <w:left w:val="single" w:color="000000" w:sz="8" w:space="0"/>
              <w:bottom w:val="single" w:color="000000" w:sz="8" w:space="0"/>
              <w:right w:val="single" w:color="000000" w:sz="8" w:space="0"/>
            </w:tcBorders>
            <w:shd w:val="clear" w:color="auto" w:fill="FFFFFF"/>
            <w:vAlign w:val="top"/>
          </w:tcPr>
          <w:p>
            <w:pPr>
              <w:jc w:val="left"/>
              <w:rPr>
                <w:rFonts w:ascii="微软雅黑" w:hAnsi="微软雅黑" w:eastAsia="微软雅黑"/>
                <w:sz w:val="24"/>
                <w:szCs w:val="24"/>
              </w:rPr>
            </w:pPr>
          </w:p>
        </w:tc>
        <w:tc>
          <w:tcPr>
            <w:tcW w:w="234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备注</w:t>
            </w:r>
          </w:p>
        </w:tc>
        <w:tc>
          <w:tcPr>
            <w:tcW w:w="117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微软雅黑" w:hAnsi="微软雅黑" w:eastAsia="微软雅黑"/>
                <w:sz w:val="24"/>
                <w:szCs w:val="24"/>
              </w:rPr>
            </w:pPr>
          </w:p>
        </w:tc>
        <w:tc>
          <w:tcPr>
            <w:tcW w:w="97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left"/>
              <w:rPr>
                <w:rFonts w:ascii="微软雅黑" w:hAnsi="微软雅黑" w:eastAsia="微软雅黑"/>
                <w:sz w:val="24"/>
                <w:szCs w:val="24"/>
              </w:rPr>
            </w:pPr>
          </w:p>
        </w:tc>
        <w:tc>
          <w:tcPr>
            <w:tcW w:w="4410" w:type="dxa"/>
            <w:gridSpan w:val="8"/>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功能：存储用户信息</w:t>
            </w:r>
          </w:p>
        </w:tc>
        <w:tc>
          <w:tcPr>
            <w:tcW w:w="1000" w:type="dxa"/>
            <w:gridSpan w:val="2"/>
            <w:tcBorders>
              <w:top w:val="single" w:color="auto" w:sz="8" w:space="0"/>
              <w:left w:val="single" w:color="000000" w:sz="8" w:space="0"/>
              <w:bottom w:val="single" w:color="auto" w:sz="8" w:space="0"/>
              <w:right w:val="single" w:color="auto" w:sz="8" w:space="0"/>
            </w:tcBorders>
            <w:shd w:val="clear" w:color="auto" w:fill="FFFFFF"/>
            <w:vAlign w:val="top"/>
          </w:tcPr>
          <w:p>
            <w:pPr>
              <w:jc w:val="center"/>
              <w:rPr>
                <w:rFonts w:ascii="微软雅黑" w:hAnsi="微软雅黑" w:eastAsia="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540" w:type="dxa"/>
            <w:tcBorders>
              <w:top w:val="single" w:color="000000" w:sz="8" w:space="0"/>
              <w:left w:val="single" w:color="auto" w:sz="8" w:space="0"/>
              <w:bottom w:val="single" w:color="auto" w:sz="8" w:space="0"/>
              <w:right w:val="single" w:color="auto" w:sz="8" w:space="0"/>
            </w:tcBorders>
            <w:shd w:val="clear" w:color="auto" w:fill="FFFFFF"/>
            <w:vAlign w:val="top"/>
          </w:tcPr>
          <w:p>
            <w:pPr>
              <w:jc w:val="left"/>
              <w:rPr>
                <w:rFonts w:ascii="微软雅黑" w:hAnsi="微软雅黑" w:eastAsia="微软雅黑"/>
                <w:sz w:val="24"/>
                <w:szCs w:val="24"/>
              </w:rPr>
            </w:pPr>
          </w:p>
        </w:tc>
        <w:tc>
          <w:tcPr>
            <w:tcW w:w="2340" w:type="dxa"/>
            <w:gridSpan w:val="2"/>
            <w:tcBorders>
              <w:top w:val="single" w:color="000000" w:sz="8" w:space="0"/>
              <w:left w:val="single" w:color="auto" w:sz="8" w:space="0"/>
              <w:bottom w:val="single" w:color="auto" w:sz="8" w:space="0"/>
              <w:right w:val="single" w:color="auto" w:sz="8" w:space="0"/>
            </w:tcBorders>
            <w:shd w:val="clear" w:color="auto" w:fill="FFFFFF"/>
            <w:vAlign w:val="top"/>
          </w:tcPr>
          <w:p>
            <w:pPr>
              <w:jc w:val="left"/>
              <w:rPr>
                <w:rFonts w:ascii="微软雅黑" w:hAnsi="微软雅黑" w:eastAsia="微软雅黑"/>
                <w:sz w:val="24"/>
                <w:szCs w:val="24"/>
              </w:rPr>
            </w:pPr>
          </w:p>
        </w:tc>
        <w:tc>
          <w:tcPr>
            <w:tcW w:w="1170" w:type="dxa"/>
            <w:gridSpan w:val="2"/>
            <w:tcBorders>
              <w:top w:val="single" w:color="000000" w:sz="8" w:space="0"/>
              <w:left w:val="single" w:color="auto" w:sz="8" w:space="0"/>
              <w:bottom w:val="single" w:color="auto" w:sz="8" w:space="0"/>
              <w:right w:val="single" w:color="auto" w:sz="8" w:space="0"/>
            </w:tcBorders>
            <w:shd w:val="clear" w:color="auto" w:fill="FFFFFF"/>
            <w:vAlign w:val="top"/>
          </w:tcPr>
          <w:p>
            <w:pPr>
              <w:jc w:val="left"/>
              <w:rPr>
                <w:rFonts w:ascii="微软雅黑" w:hAnsi="微软雅黑" w:eastAsia="微软雅黑"/>
                <w:sz w:val="24"/>
                <w:szCs w:val="24"/>
              </w:rPr>
            </w:pPr>
          </w:p>
        </w:tc>
        <w:tc>
          <w:tcPr>
            <w:tcW w:w="975" w:type="dxa"/>
            <w:gridSpan w:val="2"/>
            <w:tcBorders>
              <w:top w:val="single" w:color="000000" w:sz="8" w:space="0"/>
              <w:left w:val="single" w:color="auto" w:sz="8" w:space="0"/>
              <w:bottom w:val="single" w:color="auto" w:sz="8" w:space="0"/>
              <w:right w:val="single" w:color="auto" w:sz="8" w:space="0"/>
            </w:tcBorders>
            <w:shd w:val="clear" w:color="auto" w:fill="FFFFFF"/>
            <w:vAlign w:val="top"/>
          </w:tcPr>
          <w:p>
            <w:pPr>
              <w:jc w:val="left"/>
              <w:rPr>
                <w:rFonts w:ascii="微软雅黑" w:hAnsi="微软雅黑" w:eastAsia="微软雅黑"/>
                <w:sz w:val="24"/>
                <w:szCs w:val="24"/>
              </w:rPr>
            </w:pPr>
          </w:p>
        </w:tc>
        <w:tc>
          <w:tcPr>
            <w:tcW w:w="1425" w:type="dxa"/>
            <w:gridSpan w:val="2"/>
            <w:tcBorders>
              <w:top w:val="single" w:color="000000" w:sz="8" w:space="0"/>
              <w:left w:val="single" w:color="auto" w:sz="8" w:space="0"/>
              <w:bottom w:val="single" w:color="auto" w:sz="8" w:space="0"/>
              <w:right w:val="single" w:color="auto" w:sz="8" w:space="0"/>
            </w:tcBorders>
            <w:shd w:val="clear" w:color="auto" w:fill="FFFFFF"/>
            <w:vAlign w:val="top"/>
          </w:tcPr>
          <w:p>
            <w:pPr>
              <w:jc w:val="left"/>
              <w:rPr>
                <w:rFonts w:ascii="微软雅黑" w:hAnsi="微软雅黑" w:eastAsia="微软雅黑"/>
                <w:sz w:val="24"/>
                <w:szCs w:val="24"/>
              </w:rPr>
            </w:pPr>
          </w:p>
        </w:tc>
        <w:tc>
          <w:tcPr>
            <w:tcW w:w="540" w:type="dxa"/>
            <w:gridSpan w:val="2"/>
            <w:tcBorders>
              <w:top w:val="single" w:color="000000" w:sz="8" w:space="0"/>
              <w:left w:val="single" w:color="auto" w:sz="8" w:space="0"/>
              <w:bottom w:val="single" w:color="auto" w:sz="8" w:space="0"/>
              <w:right w:val="single" w:color="auto" w:sz="8" w:space="0"/>
            </w:tcBorders>
            <w:shd w:val="clear" w:color="auto" w:fill="FFFFFF"/>
            <w:vAlign w:val="top"/>
          </w:tcPr>
          <w:p>
            <w:pPr>
              <w:jc w:val="left"/>
              <w:rPr>
                <w:rFonts w:ascii="微软雅黑" w:hAnsi="微软雅黑" w:eastAsia="微软雅黑"/>
                <w:sz w:val="24"/>
                <w:szCs w:val="24"/>
              </w:rPr>
            </w:pPr>
          </w:p>
        </w:tc>
        <w:tc>
          <w:tcPr>
            <w:tcW w:w="765" w:type="dxa"/>
            <w:gridSpan w:val="2"/>
            <w:tcBorders>
              <w:top w:val="single" w:color="000000" w:sz="8" w:space="0"/>
              <w:left w:val="single" w:color="auto" w:sz="8" w:space="0"/>
              <w:bottom w:val="single" w:color="auto" w:sz="8" w:space="0"/>
              <w:right w:val="single" w:color="auto" w:sz="8" w:space="0"/>
            </w:tcBorders>
            <w:shd w:val="clear" w:color="auto" w:fill="FFFFFF"/>
            <w:vAlign w:val="top"/>
          </w:tcPr>
          <w:p>
            <w:pPr>
              <w:jc w:val="left"/>
              <w:rPr>
                <w:rFonts w:ascii="微软雅黑" w:hAnsi="微软雅黑" w:eastAsia="微软雅黑"/>
                <w:sz w:val="24"/>
                <w:szCs w:val="24"/>
              </w:rPr>
            </w:pPr>
          </w:p>
        </w:tc>
        <w:tc>
          <w:tcPr>
            <w:tcW w:w="1680" w:type="dxa"/>
            <w:gridSpan w:val="2"/>
            <w:tcBorders>
              <w:top w:val="single" w:color="000000" w:sz="8" w:space="0"/>
              <w:left w:val="single" w:color="auto" w:sz="8" w:space="0"/>
              <w:bottom w:val="single" w:color="auto" w:sz="8" w:space="0"/>
              <w:right w:val="single" w:color="auto" w:sz="8" w:space="0"/>
            </w:tcBorders>
            <w:shd w:val="clear" w:color="auto" w:fill="FFFFFF"/>
            <w:vAlign w:val="top"/>
          </w:tcPr>
          <w:p>
            <w:pPr>
              <w:jc w:val="left"/>
              <w:rPr>
                <w:rFonts w:ascii="微软雅黑" w:hAnsi="微软雅黑" w:eastAsia="微软雅黑"/>
                <w:sz w:val="24"/>
                <w:szCs w:val="24"/>
              </w:rPr>
            </w:pPr>
          </w:p>
        </w:tc>
        <w:tc>
          <w:tcPr>
            <w:tcW w:w="1000" w:type="dxa"/>
            <w:gridSpan w:val="2"/>
            <w:tcBorders>
              <w:top w:val="single" w:color="auto" w:sz="8" w:space="0"/>
              <w:left w:val="single" w:color="auto" w:sz="8" w:space="0"/>
              <w:bottom w:val="single" w:color="auto" w:sz="8" w:space="0"/>
              <w:right w:val="single" w:color="auto" w:sz="8" w:space="0"/>
            </w:tcBorders>
            <w:shd w:val="clear" w:color="auto" w:fill="FFFFFF"/>
            <w:vAlign w:val="top"/>
          </w:tcPr>
          <w:p>
            <w:pPr>
              <w:jc w:val="left"/>
              <w:rPr>
                <w:rFonts w:ascii="微软雅黑" w:hAnsi="微软雅黑" w:eastAsia="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trHeight w:val="315" w:hRule="atLeast"/>
        </w:trPr>
        <w:tc>
          <w:tcPr>
            <w:tcW w:w="540" w:type="dxa"/>
            <w:tcBorders>
              <w:top w:val="single" w:color="auto" w:sz="8" w:space="0"/>
              <w:left w:val="single" w:color="auto" w:sz="8" w:space="0"/>
              <w:bottom w:val="single" w:color="000000" w:sz="8" w:space="0"/>
              <w:right w:val="single" w:color="auto" w:sz="8" w:space="0"/>
            </w:tcBorders>
            <w:shd w:val="clear" w:color="auto" w:fill="FFFFFF"/>
            <w:vAlign w:val="top"/>
          </w:tcPr>
          <w:p>
            <w:pPr>
              <w:jc w:val="left"/>
              <w:rPr>
                <w:rFonts w:ascii="微软雅黑" w:hAnsi="微软雅黑" w:eastAsia="微软雅黑"/>
                <w:sz w:val="24"/>
                <w:szCs w:val="24"/>
              </w:rPr>
            </w:pPr>
          </w:p>
        </w:tc>
        <w:tc>
          <w:tcPr>
            <w:tcW w:w="2325" w:type="dxa"/>
            <w:tcBorders>
              <w:top w:val="single" w:color="auto" w:sz="8" w:space="0"/>
              <w:left w:val="single" w:color="auto" w:sz="8" w:space="0"/>
              <w:bottom w:val="single" w:color="000000" w:sz="8" w:space="0"/>
              <w:right w:val="single" w:color="auto" w:sz="8" w:space="0"/>
            </w:tcBorders>
            <w:shd w:val="clear" w:color="auto" w:fill="FFFFFF"/>
            <w:vAlign w:val="top"/>
          </w:tcPr>
          <w:p>
            <w:pPr>
              <w:jc w:val="left"/>
              <w:rPr>
                <w:rFonts w:ascii="微软雅黑" w:hAnsi="微软雅黑" w:eastAsia="微软雅黑"/>
                <w:sz w:val="24"/>
                <w:szCs w:val="24"/>
              </w:rPr>
            </w:pPr>
          </w:p>
        </w:tc>
        <w:tc>
          <w:tcPr>
            <w:tcW w:w="1170" w:type="dxa"/>
            <w:gridSpan w:val="2"/>
            <w:tcBorders>
              <w:top w:val="single" w:color="auto" w:sz="8" w:space="0"/>
              <w:left w:val="single" w:color="auto" w:sz="8" w:space="0"/>
              <w:bottom w:val="single" w:color="000000" w:sz="8" w:space="0"/>
              <w:right w:val="single" w:color="auto" w:sz="8" w:space="0"/>
            </w:tcBorders>
            <w:shd w:val="clear" w:color="auto" w:fill="FFFFFF"/>
            <w:vAlign w:val="top"/>
          </w:tcPr>
          <w:p>
            <w:pPr>
              <w:jc w:val="left"/>
              <w:rPr>
                <w:rFonts w:ascii="微软雅黑" w:hAnsi="微软雅黑" w:eastAsia="微软雅黑"/>
                <w:sz w:val="24"/>
                <w:szCs w:val="24"/>
              </w:rPr>
            </w:pPr>
          </w:p>
        </w:tc>
        <w:tc>
          <w:tcPr>
            <w:tcW w:w="975" w:type="dxa"/>
            <w:gridSpan w:val="2"/>
            <w:tcBorders>
              <w:top w:val="single" w:color="auto" w:sz="8" w:space="0"/>
              <w:left w:val="single" w:color="auto" w:sz="8" w:space="0"/>
              <w:bottom w:val="single" w:color="000000" w:sz="8" w:space="0"/>
              <w:right w:val="single" w:color="auto" w:sz="8" w:space="0"/>
            </w:tcBorders>
            <w:shd w:val="clear" w:color="auto" w:fill="FFFFFF"/>
            <w:vAlign w:val="top"/>
          </w:tcPr>
          <w:p>
            <w:pPr>
              <w:jc w:val="left"/>
              <w:rPr>
                <w:rFonts w:ascii="微软雅黑" w:hAnsi="微软雅黑" w:eastAsia="微软雅黑"/>
                <w:sz w:val="24"/>
                <w:szCs w:val="24"/>
              </w:rPr>
            </w:pPr>
          </w:p>
        </w:tc>
        <w:tc>
          <w:tcPr>
            <w:tcW w:w="1425" w:type="dxa"/>
            <w:gridSpan w:val="2"/>
            <w:tcBorders>
              <w:top w:val="single" w:color="auto" w:sz="8" w:space="0"/>
              <w:left w:val="single" w:color="auto" w:sz="8" w:space="0"/>
              <w:bottom w:val="single" w:color="000000" w:sz="8" w:space="0"/>
              <w:right w:val="single" w:color="auto" w:sz="8" w:space="0"/>
            </w:tcBorders>
            <w:shd w:val="clear" w:color="auto" w:fill="FFFFFF"/>
            <w:vAlign w:val="top"/>
          </w:tcPr>
          <w:p>
            <w:pPr>
              <w:jc w:val="left"/>
              <w:rPr>
                <w:rFonts w:ascii="微软雅黑" w:hAnsi="微软雅黑" w:eastAsia="微软雅黑"/>
                <w:sz w:val="24"/>
                <w:szCs w:val="24"/>
              </w:rPr>
            </w:pPr>
          </w:p>
        </w:tc>
        <w:tc>
          <w:tcPr>
            <w:tcW w:w="540" w:type="dxa"/>
            <w:gridSpan w:val="2"/>
            <w:tcBorders>
              <w:top w:val="single" w:color="auto" w:sz="8" w:space="0"/>
              <w:left w:val="single" w:color="auto" w:sz="8" w:space="0"/>
              <w:bottom w:val="single" w:color="000000" w:sz="8" w:space="0"/>
              <w:right w:val="single" w:color="auto" w:sz="8" w:space="0"/>
            </w:tcBorders>
            <w:shd w:val="clear" w:color="auto" w:fill="FFFFFF"/>
            <w:vAlign w:val="top"/>
          </w:tcPr>
          <w:p>
            <w:pPr>
              <w:jc w:val="left"/>
              <w:rPr>
                <w:rFonts w:ascii="微软雅黑" w:hAnsi="微软雅黑" w:eastAsia="微软雅黑"/>
                <w:sz w:val="24"/>
                <w:szCs w:val="24"/>
              </w:rPr>
            </w:pPr>
          </w:p>
        </w:tc>
        <w:tc>
          <w:tcPr>
            <w:tcW w:w="765" w:type="dxa"/>
            <w:gridSpan w:val="2"/>
            <w:tcBorders>
              <w:top w:val="single" w:color="auto" w:sz="8" w:space="0"/>
              <w:left w:val="single" w:color="auto" w:sz="8" w:space="0"/>
              <w:bottom w:val="single" w:color="000000" w:sz="8" w:space="0"/>
              <w:right w:val="single" w:color="auto" w:sz="8" w:space="0"/>
            </w:tcBorders>
            <w:shd w:val="clear" w:color="auto" w:fill="FFFFFF"/>
            <w:vAlign w:val="top"/>
          </w:tcPr>
          <w:p>
            <w:pPr>
              <w:jc w:val="left"/>
              <w:rPr>
                <w:rFonts w:ascii="微软雅黑" w:hAnsi="微软雅黑" w:eastAsia="微软雅黑"/>
                <w:sz w:val="24"/>
                <w:szCs w:val="24"/>
              </w:rPr>
            </w:pPr>
          </w:p>
        </w:tc>
        <w:tc>
          <w:tcPr>
            <w:tcW w:w="1680" w:type="dxa"/>
            <w:gridSpan w:val="2"/>
            <w:tcBorders>
              <w:top w:val="single" w:color="auto" w:sz="8" w:space="0"/>
              <w:left w:val="single" w:color="auto" w:sz="8" w:space="0"/>
              <w:bottom w:val="single" w:color="000000" w:sz="8" w:space="0"/>
              <w:right w:val="single" w:color="auto" w:sz="8" w:space="0"/>
            </w:tcBorders>
            <w:shd w:val="clear" w:color="auto" w:fill="FFFFFF"/>
            <w:vAlign w:val="top"/>
          </w:tcPr>
          <w:p>
            <w:pPr>
              <w:jc w:val="left"/>
              <w:rPr>
                <w:rFonts w:ascii="微软雅黑" w:hAnsi="微软雅黑" w:eastAsia="微软雅黑"/>
                <w:sz w:val="24"/>
                <w:szCs w:val="24"/>
              </w:rPr>
            </w:pPr>
          </w:p>
        </w:tc>
        <w:tc>
          <w:tcPr>
            <w:tcW w:w="1000" w:type="dxa"/>
            <w:gridSpan w:val="2"/>
            <w:tcBorders>
              <w:top w:val="single" w:color="auto" w:sz="8" w:space="0"/>
              <w:left w:val="single" w:color="auto" w:sz="8" w:space="0"/>
              <w:bottom w:val="single" w:color="auto" w:sz="8" w:space="0"/>
              <w:right w:val="single" w:color="auto" w:sz="8" w:space="0"/>
            </w:tcBorders>
            <w:shd w:val="clear" w:color="auto" w:fill="FFFFFF"/>
            <w:vAlign w:val="top"/>
          </w:tcPr>
          <w:p>
            <w:pPr>
              <w:jc w:val="left"/>
              <w:rPr>
                <w:rFonts w:ascii="微软雅黑" w:hAnsi="微软雅黑" w:eastAsia="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trHeight w:val="315" w:hRule="atLeast"/>
        </w:trPr>
        <w:tc>
          <w:tcPr>
            <w:tcW w:w="9420" w:type="dxa"/>
            <w:gridSpan w:val="14"/>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表2 Administrator表数据字典</w:t>
            </w:r>
          </w:p>
        </w:tc>
        <w:tc>
          <w:tcPr>
            <w:tcW w:w="1000" w:type="dxa"/>
            <w:gridSpan w:val="2"/>
            <w:tcBorders>
              <w:top w:val="single" w:color="auto" w:sz="8" w:space="0"/>
              <w:left w:val="single" w:color="000000" w:sz="8" w:space="0"/>
              <w:bottom w:val="single" w:color="auto" w:sz="8" w:space="0"/>
              <w:right w:val="single" w:color="auto" w:sz="8" w:space="0"/>
            </w:tcBorders>
            <w:shd w:val="clear" w:color="auto" w:fill="FFFFFF"/>
            <w:vAlign w:val="top"/>
          </w:tcPr>
          <w:p>
            <w:pPr>
              <w:jc w:val="center"/>
              <w:rPr>
                <w:rFonts w:ascii="微软雅黑" w:hAnsi="微软雅黑" w:eastAsia="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trHeight w:val="315" w:hRule="atLeast"/>
        </w:trPr>
        <w:tc>
          <w:tcPr>
            <w:tcW w:w="5010" w:type="dxa"/>
            <w:gridSpan w:val="6"/>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表名</w:t>
            </w:r>
          </w:p>
        </w:tc>
        <w:tc>
          <w:tcPr>
            <w:tcW w:w="4410" w:type="dxa"/>
            <w:gridSpan w:val="8"/>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User</w:t>
            </w:r>
          </w:p>
        </w:tc>
        <w:tc>
          <w:tcPr>
            <w:tcW w:w="1000" w:type="dxa"/>
            <w:gridSpan w:val="2"/>
            <w:tcBorders>
              <w:top w:val="single" w:color="auto" w:sz="8" w:space="0"/>
              <w:left w:val="single" w:color="000000" w:sz="8" w:space="0"/>
              <w:bottom w:val="single" w:color="auto" w:sz="8" w:space="0"/>
              <w:right w:val="single" w:color="auto" w:sz="8" w:space="0"/>
            </w:tcBorders>
            <w:shd w:val="clear" w:color="auto" w:fill="FFFFFF"/>
            <w:vAlign w:val="top"/>
          </w:tcPr>
          <w:p>
            <w:pPr>
              <w:jc w:val="center"/>
              <w:rPr>
                <w:rFonts w:ascii="微软雅黑" w:hAnsi="微软雅黑" w:eastAsia="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trHeight w:val="315" w:hRule="atLeast"/>
        </w:trPr>
        <w:tc>
          <w:tcPr>
            <w:tcW w:w="5010" w:type="dxa"/>
            <w:gridSpan w:val="6"/>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主键</w:t>
            </w:r>
          </w:p>
        </w:tc>
        <w:tc>
          <w:tcPr>
            <w:tcW w:w="4410" w:type="dxa"/>
            <w:gridSpan w:val="8"/>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useID</w:t>
            </w:r>
          </w:p>
        </w:tc>
        <w:tc>
          <w:tcPr>
            <w:tcW w:w="1000" w:type="dxa"/>
            <w:gridSpan w:val="2"/>
            <w:tcBorders>
              <w:top w:val="single" w:color="auto" w:sz="8" w:space="0"/>
              <w:left w:val="single" w:color="000000" w:sz="8" w:space="0"/>
              <w:bottom w:val="single" w:color="auto" w:sz="8" w:space="0"/>
              <w:right w:val="single" w:color="auto" w:sz="8" w:space="0"/>
            </w:tcBorders>
            <w:shd w:val="clear" w:color="auto" w:fill="FFFFFF"/>
            <w:vAlign w:val="top"/>
          </w:tcPr>
          <w:p>
            <w:pPr>
              <w:jc w:val="center"/>
              <w:rPr>
                <w:rFonts w:ascii="微软雅黑" w:hAnsi="微软雅黑" w:eastAsia="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trHeight w:val="315" w:hRule="atLeast"/>
        </w:trPr>
        <w:tc>
          <w:tcPr>
            <w:tcW w:w="540" w:type="dxa"/>
            <w:tcBorders>
              <w:top w:val="single" w:color="000000" w:sz="8" w:space="0"/>
              <w:left w:val="single" w:color="000000" w:sz="8" w:space="0"/>
              <w:bottom w:val="single" w:color="000000" w:sz="8" w:space="0"/>
              <w:right w:val="single" w:color="000000" w:sz="8" w:space="0"/>
            </w:tcBorders>
            <w:shd w:val="clear" w:color="auto" w:fill="FFFFFF"/>
            <w:vAlign w:val="top"/>
          </w:tcPr>
          <w:p>
            <w:pPr>
              <w:jc w:val="left"/>
              <w:rPr>
                <w:rFonts w:ascii="等线" w:hAnsi="等线" w:eastAsia="等线"/>
                <w:sz w:val="21"/>
                <w:szCs w:val="21"/>
              </w:rPr>
            </w:pPr>
            <w:r>
              <w:rPr>
                <w:rFonts w:ascii="等线" w:hAnsi="等线" w:eastAsia="等线"/>
                <w:color w:val="000000"/>
                <w:sz w:val="21"/>
                <w:szCs w:val="21"/>
              </w:rPr>
              <w:t>序号</w:t>
            </w:r>
          </w:p>
        </w:tc>
        <w:tc>
          <w:tcPr>
            <w:tcW w:w="2325" w:type="dxa"/>
            <w:tcBorders>
              <w:top w:val="single" w:color="000000" w:sz="8" w:space="0"/>
              <w:left w:val="single" w:color="000000" w:sz="8" w:space="0"/>
              <w:bottom w:val="single" w:color="000000" w:sz="8" w:space="0"/>
              <w:right w:val="single" w:color="000000" w:sz="8" w:space="0"/>
            </w:tcBorders>
            <w:shd w:val="clear" w:color="auto" w:fill="FFFFFF"/>
            <w:vAlign w:val="top"/>
          </w:tcPr>
          <w:p>
            <w:pPr>
              <w:jc w:val="left"/>
              <w:rPr>
                <w:rFonts w:ascii="等线" w:hAnsi="等线" w:eastAsia="等线"/>
                <w:sz w:val="21"/>
                <w:szCs w:val="21"/>
              </w:rPr>
            </w:pPr>
            <w:r>
              <w:rPr>
                <w:rFonts w:ascii="等线" w:hAnsi="等线" w:eastAsia="等线"/>
                <w:color w:val="000000"/>
                <w:sz w:val="21"/>
                <w:szCs w:val="21"/>
              </w:rPr>
              <w:t>字段名称</w:t>
            </w:r>
          </w:p>
        </w:tc>
        <w:tc>
          <w:tcPr>
            <w:tcW w:w="117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left"/>
              <w:rPr>
                <w:rFonts w:ascii="等线" w:hAnsi="等线" w:eastAsia="等线"/>
                <w:sz w:val="21"/>
                <w:szCs w:val="21"/>
              </w:rPr>
            </w:pPr>
            <w:r>
              <w:rPr>
                <w:rFonts w:ascii="等线" w:hAnsi="等线" w:eastAsia="等线"/>
                <w:color w:val="000000"/>
                <w:sz w:val="21"/>
                <w:szCs w:val="21"/>
              </w:rPr>
              <w:t>数据类型</w:t>
            </w:r>
          </w:p>
        </w:tc>
        <w:tc>
          <w:tcPr>
            <w:tcW w:w="97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left"/>
              <w:rPr>
                <w:rFonts w:ascii="等线" w:hAnsi="等线" w:eastAsia="等线"/>
                <w:sz w:val="21"/>
                <w:szCs w:val="21"/>
              </w:rPr>
            </w:pPr>
            <w:r>
              <w:rPr>
                <w:rFonts w:ascii="等线" w:hAnsi="等线" w:eastAsia="等线"/>
                <w:color w:val="000000"/>
                <w:sz w:val="21"/>
                <w:szCs w:val="21"/>
              </w:rPr>
              <w:t>允许为空Y/N</w:t>
            </w:r>
          </w:p>
        </w:tc>
        <w:tc>
          <w:tcPr>
            <w:tcW w:w="142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left"/>
              <w:rPr>
                <w:rFonts w:ascii="等线" w:hAnsi="等线" w:eastAsia="等线"/>
                <w:sz w:val="21"/>
                <w:szCs w:val="21"/>
              </w:rPr>
            </w:pPr>
            <w:r>
              <w:rPr>
                <w:rFonts w:ascii="等线" w:hAnsi="等线" w:eastAsia="等线"/>
                <w:color w:val="000000"/>
                <w:sz w:val="21"/>
                <w:szCs w:val="21"/>
              </w:rPr>
              <w:t>唯一Y/N</w:t>
            </w:r>
          </w:p>
        </w:tc>
        <w:tc>
          <w:tcPr>
            <w:tcW w:w="54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left"/>
              <w:rPr>
                <w:rFonts w:ascii="等线" w:hAnsi="等线" w:eastAsia="等线"/>
                <w:sz w:val="21"/>
                <w:szCs w:val="21"/>
              </w:rPr>
            </w:pPr>
            <w:r>
              <w:rPr>
                <w:rFonts w:ascii="等线" w:hAnsi="等线" w:eastAsia="等线"/>
                <w:color w:val="000000"/>
                <w:sz w:val="21"/>
                <w:szCs w:val="21"/>
              </w:rPr>
              <w:t>长度</w:t>
            </w:r>
          </w:p>
        </w:tc>
        <w:tc>
          <w:tcPr>
            <w:tcW w:w="76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left"/>
              <w:rPr>
                <w:rFonts w:ascii="等线" w:hAnsi="等线" w:eastAsia="等线"/>
                <w:sz w:val="21"/>
                <w:szCs w:val="21"/>
              </w:rPr>
            </w:pPr>
            <w:r>
              <w:rPr>
                <w:rFonts w:ascii="等线" w:hAnsi="等线" w:eastAsia="等线"/>
                <w:color w:val="000000"/>
                <w:sz w:val="21"/>
                <w:szCs w:val="21"/>
              </w:rPr>
              <w:t>默认值</w:t>
            </w:r>
          </w:p>
        </w:tc>
        <w:tc>
          <w:tcPr>
            <w:tcW w:w="168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left"/>
              <w:rPr>
                <w:rFonts w:ascii="等线" w:hAnsi="等线" w:eastAsia="等线"/>
                <w:sz w:val="21"/>
                <w:szCs w:val="21"/>
              </w:rPr>
            </w:pPr>
            <w:r>
              <w:rPr>
                <w:rFonts w:ascii="等线" w:hAnsi="等线" w:eastAsia="等线"/>
                <w:color w:val="000000"/>
                <w:sz w:val="21"/>
                <w:szCs w:val="21"/>
              </w:rPr>
              <w:t>约束条件／说明</w:t>
            </w:r>
          </w:p>
        </w:tc>
        <w:tc>
          <w:tcPr>
            <w:tcW w:w="1000" w:type="dxa"/>
            <w:gridSpan w:val="2"/>
            <w:tcBorders>
              <w:top w:val="single" w:color="auto" w:sz="8" w:space="0"/>
              <w:left w:val="single" w:color="000000" w:sz="8" w:space="0"/>
              <w:bottom w:val="single" w:color="auto" w:sz="8" w:space="0"/>
              <w:right w:val="single" w:color="auto" w:sz="8" w:space="0"/>
            </w:tcBorders>
            <w:shd w:val="clear" w:color="auto" w:fill="FFFFFF"/>
            <w:vAlign w:val="top"/>
          </w:tcPr>
          <w:p>
            <w:pPr>
              <w:jc w:val="left"/>
              <w:rPr>
                <w:rFonts w:ascii="微软雅黑" w:hAnsi="微软雅黑" w:eastAsia="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trHeight w:val="315" w:hRule="atLeast"/>
        </w:trPr>
        <w:tc>
          <w:tcPr>
            <w:tcW w:w="540" w:type="dxa"/>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1</w:t>
            </w:r>
          </w:p>
        </w:tc>
        <w:tc>
          <w:tcPr>
            <w:tcW w:w="2325" w:type="dxa"/>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AdministratorPassword</w:t>
            </w:r>
          </w:p>
        </w:tc>
        <w:tc>
          <w:tcPr>
            <w:tcW w:w="117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varchar(20)</w:t>
            </w:r>
          </w:p>
        </w:tc>
        <w:tc>
          <w:tcPr>
            <w:tcW w:w="97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N</w:t>
            </w:r>
          </w:p>
        </w:tc>
        <w:tc>
          <w:tcPr>
            <w:tcW w:w="142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微软雅黑" w:hAnsi="微软雅黑" w:eastAsia="微软雅黑"/>
                <w:sz w:val="24"/>
                <w:szCs w:val="24"/>
              </w:rPr>
            </w:pPr>
          </w:p>
        </w:tc>
        <w:tc>
          <w:tcPr>
            <w:tcW w:w="54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20</w:t>
            </w:r>
          </w:p>
        </w:tc>
        <w:tc>
          <w:tcPr>
            <w:tcW w:w="76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微软雅黑" w:hAnsi="微软雅黑" w:eastAsia="微软雅黑"/>
                <w:sz w:val="24"/>
                <w:szCs w:val="24"/>
              </w:rPr>
            </w:pPr>
          </w:p>
        </w:tc>
        <w:tc>
          <w:tcPr>
            <w:tcW w:w="168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管理员登陆密码</w:t>
            </w:r>
          </w:p>
        </w:tc>
        <w:tc>
          <w:tcPr>
            <w:tcW w:w="1000" w:type="dxa"/>
            <w:gridSpan w:val="2"/>
            <w:tcBorders>
              <w:top w:val="single" w:color="auto" w:sz="8" w:space="0"/>
              <w:left w:val="single" w:color="000000" w:sz="8" w:space="0"/>
              <w:bottom w:val="single" w:color="auto" w:sz="8" w:space="0"/>
              <w:right w:val="single" w:color="auto" w:sz="8" w:space="0"/>
            </w:tcBorders>
            <w:shd w:val="clear" w:color="auto" w:fill="FFFFFF"/>
            <w:vAlign w:val="top"/>
          </w:tcPr>
          <w:p>
            <w:pPr>
              <w:jc w:val="center"/>
              <w:rPr>
                <w:rFonts w:ascii="微软雅黑" w:hAnsi="微软雅黑" w:eastAsia="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trHeight w:val="315" w:hRule="atLeast"/>
        </w:trPr>
        <w:tc>
          <w:tcPr>
            <w:tcW w:w="540" w:type="dxa"/>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2</w:t>
            </w:r>
          </w:p>
        </w:tc>
        <w:tc>
          <w:tcPr>
            <w:tcW w:w="2325" w:type="dxa"/>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AdministratorID</w:t>
            </w:r>
          </w:p>
        </w:tc>
        <w:tc>
          <w:tcPr>
            <w:tcW w:w="117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varchar(20)</w:t>
            </w:r>
          </w:p>
        </w:tc>
        <w:tc>
          <w:tcPr>
            <w:tcW w:w="97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N</w:t>
            </w:r>
          </w:p>
        </w:tc>
        <w:tc>
          <w:tcPr>
            <w:tcW w:w="142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Y</w:t>
            </w:r>
          </w:p>
        </w:tc>
        <w:tc>
          <w:tcPr>
            <w:tcW w:w="54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20</w:t>
            </w:r>
          </w:p>
        </w:tc>
        <w:tc>
          <w:tcPr>
            <w:tcW w:w="76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微软雅黑" w:hAnsi="微软雅黑" w:eastAsia="微软雅黑"/>
                <w:sz w:val="24"/>
                <w:szCs w:val="24"/>
              </w:rPr>
            </w:pPr>
          </w:p>
        </w:tc>
        <w:tc>
          <w:tcPr>
            <w:tcW w:w="168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管理员登陆邮箱</w:t>
            </w:r>
          </w:p>
        </w:tc>
        <w:tc>
          <w:tcPr>
            <w:tcW w:w="1000" w:type="dxa"/>
            <w:gridSpan w:val="2"/>
            <w:tcBorders>
              <w:top w:val="single" w:color="auto" w:sz="8" w:space="0"/>
              <w:left w:val="single" w:color="000000" w:sz="8" w:space="0"/>
              <w:bottom w:val="single" w:color="auto" w:sz="8" w:space="0"/>
              <w:right w:val="single" w:color="auto" w:sz="8" w:space="0"/>
            </w:tcBorders>
            <w:shd w:val="clear" w:color="auto" w:fill="FFFFFF"/>
            <w:vAlign w:val="top"/>
          </w:tcPr>
          <w:p>
            <w:pPr>
              <w:jc w:val="center"/>
              <w:rPr>
                <w:rFonts w:ascii="微软雅黑" w:hAnsi="微软雅黑" w:eastAsia="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trHeight w:val="315" w:hRule="atLeast"/>
        </w:trPr>
        <w:tc>
          <w:tcPr>
            <w:tcW w:w="540" w:type="dxa"/>
            <w:tcBorders>
              <w:top w:val="single" w:color="000000" w:sz="8" w:space="0"/>
              <w:left w:val="single" w:color="000000" w:sz="8" w:space="0"/>
              <w:bottom w:val="single" w:color="000000" w:sz="8" w:space="0"/>
              <w:right w:val="single" w:color="000000" w:sz="8" w:space="0"/>
            </w:tcBorders>
            <w:shd w:val="clear" w:color="auto" w:fill="FFFFFF"/>
            <w:vAlign w:val="top"/>
          </w:tcPr>
          <w:p>
            <w:pPr>
              <w:jc w:val="left"/>
              <w:rPr>
                <w:rFonts w:ascii="微软雅黑" w:hAnsi="微软雅黑" w:eastAsia="微软雅黑"/>
                <w:sz w:val="24"/>
                <w:szCs w:val="24"/>
              </w:rPr>
            </w:pPr>
          </w:p>
        </w:tc>
        <w:tc>
          <w:tcPr>
            <w:tcW w:w="2325" w:type="dxa"/>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备注</w:t>
            </w:r>
          </w:p>
        </w:tc>
        <w:tc>
          <w:tcPr>
            <w:tcW w:w="117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微软雅黑" w:hAnsi="微软雅黑" w:eastAsia="微软雅黑"/>
                <w:sz w:val="24"/>
                <w:szCs w:val="24"/>
              </w:rPr>
            </w:pPr>
          </w:p>
        </w:tc>
        <w:tc>
          <w:tcPr>
            <w:tcW w:w="97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left"/>
              <w:rPr>
                <w:rFonts w:ascii="微软雅黑" w:hAnsi="微软雅黑" w:eastAsia="微软雅黑"/>
                <w:sz w:val="24"/>
                <w:szCs w:val="24"/>
              </w:rPr>
            </w:pPr>
          </w:p>
        </w:tc>
        <w:tc>
          <w:tcPr>
            <w:tcW w:w="4410" w:type="dxa"/>
            <w:gridSpan w:val="8"/>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功能：存储管理员信息</w:t>
            </w:r>
          </w:p>
        </w:tc>
        <w:tc>
          <w:tcPr>
            <w:tcW w:w="1000" w:type="dxa"/>
            <w:gridSpan w:val="2"/>
            <w:tcBorders>
              <w:top w:val="single" w:color="auto" w:sz="8" w:space="0"/>
              <w:left w:val="single" w:color="000000" w:sz="8" w:space="0"/>
              <w:bottom w:val="single" w:color="auto" w:sz="8" w:space="0"/>
              <w:right w:val="single" w:color="auto" w:sz="8" w:space="0"/>
            </w:tcBorders>
            <w:shd w:val="clear" w:color="auto" w:fill="FFFFFF"/>
            <w:vAlign w:val="top"/>
          </w:tcPr>
          <w:p>
            <w:pPr>
              <w:jc w:val="center"/>
              <w:rPr>
                <w:rFonts w:ascii="微软雅黑" w:hAnsi="微软雅黑" w:eastAsia="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trHeight w:val="315" w:hRule="atLeast"/>
        </w:trPr>
        <w:tc>
          <w:tcPr>
            <w:tcW w:w="540" w:type="dxa"/>
            <w:tcBorders>
              <w:top w:val="single" w:color="000000" w:sz="8" w:space="0"/>
              <w:left w:val="single" w:color="auto" w:sz="8" w:space="0"/>
              <w:bottom w:val="single" w:color="auto" w:sz="8" w:space="0"/>
              <w:right w:val="single" w:color="auto" w:sz="8" w:space="0"/>
            </w:tcBorders>
            <w:shd w:val="clear" w:color="auto" w:fill="FFFFFF"/>
            <w:vAlign w:val="top"/>
          </w:tcPr>
          <w:p>
            <w:pPr>
              <w:jc w:val="left"/>
              <w:rPr>
                <w:rFonts w:ascii="微软雅黑" w:hAnsi="微软雅黑" w:eastAsia="微软雅黑"/>
                <w:sz w:val="24"/>
                <w:szCs w:val="24"/>
              </w:rPr>
            </w:pPr>
          </w:p>
        </w:tc>
        <w:tc>
          <w:tcPr>
            <w:tcW w:w="2325" w:type="dxa"/>
            <w:tcBorders>
              <w:top w:val="single" w:color="000000" w:sz="8" w:space="0"/>
              <w:left w:val="single" w:color="auto" w:sz="8" w:space="0"/>
              <w:bottom w:val="single" w:color="auto" w:sz="8" w:space="0"/>
              <w:right w:val="single" w:color="auto" w:sz="8" w:space="0"/>
            </w:tcBorders>
            <w:shd w:val="clear" w:color="auto" w:fill="FFFFFF"/>
            <w:vAlign w:val="top"/>
          </w:tcPr>
          <w:p>
            <w:pPr>
              <w:jc w:val="center"/>
              <w:rPr>
                <w:rFonts w:ascii="微软雅黑" w:hAnsi="微软雅黑" w:eastAsia="微软雅黑"/>
                <w:sz w:val="24"/>
                <w:szCs w:val="24"/>
              </w:rPr>
            </w:pPr>
          </w:p>
        </w:tc>
        <w:tc>
          <w:tcPr>
            <w:tcW w:w="1170" w:type="dxa"/>
            <w:gridSpan w:val="2"/>
            <w:tcBorders>
              <w:top w:val="single" w:color="000000" w:sz="8" w:space="0"/>
              <w:left w:val="single" w:color="auto" w:sz="8" w:space="0"/>
              <w:bottom w:val="single" w:color="auto" w:sz="8" w:space="0"/>
              <w:right w:val="single" w:color="auto" w:sz="8" w:space="0"/>
            </w:tcBorders>
            <w:shd w:val="clear" w:color="auto" w:fill="FFFFFF"/>
            <w:vAlign w:val="top"/>
          </w:tcPr>
          <w:p>
            <w:pPr>
              <w:jc w:val="center"/>
              <w:rPr>
                <w:rFonts w:ascii="微软雅黑" w:hAnsi="微软雅黑" w:eastAsia="微软雅黑"/>
                <w:sz w:val="24"/>
                <w:szCs w:val="24"/>
              </w:rPr>
            </w:pPr>
          </w:p>
        </w:tc>
        <w:tc>
          <w:tcPr>
            <w:tcW w:w="975" w:type="dxa"/>
            <w:gridSpan w:val="2"/>
            <w:tcBorders>
              <w:top w:val="single" w:color="000000" w:sz="8" w:space="0"/>
              <w:left w:val="single" w:color="auto" w:sz="8" w:space="0"/>
              <w:bottom w:val="single" w:color="auto" w:sz="8" w:space="0"/>
              <w:right w:val="single" w:color="auto" w:sz="8" w:space="0"/>
            </w:tcBorders>
            <w:shd w:val="clear" w:color="auto" w:fill="FFFFFF"/>
            <w:vAlign w:val="top"/>
          </w:tcPr>
          <w:p>
            <w:pPr>
              <w:jc w:val="center"/>
              <w:rPr>
                <w:rFonts w:ascii="微软雅黑" w:hAnsi="微软雅黑" w:eastAsia="微软雅黑"/>
                <w:sz w:val="24"/>
                <w:szCs w:val="24"/>
              </w:rPr>
            </w:pPr>
          </w:p>
        </w:tc>
        <w:tc>
          <w:tcPr>
            <w:tcW w:w="1425" w:type="dxa"/>
            <w:gridSpan w:val="2"/>
            <w:tcBorders>
              <w:top w:val="single" w:color="000000" w:sz="8" w:space="0"/>
              <w:left w:val="single" w:color="auto" w:sz="8" w:space="0"/>
              <w:bottom w:val="single" w:color="auto" w:sz="8" w:space="0"/>
              <w:right w:val="single" w:color="auto" w:sz="8" w:space="0"/>
            </w:tcBorders>
            <w:shd w:val="clear" w:color="auto" w:fill="FFFFFF"/>
            <w:vAlign w:val="top"/>
          </w:tcPr>
          <w:p>
            <w:pPr>
              <w:jc w:val="center"/>
              <w:rPr>
                <w:rFonts w:ascii="微软雅黑" w:hAnsi="微软雅黑" w:eastAsia="微软雅黑"/>
                <w:sz w:val="24"/>
                <w:szCs w:val="24"/>
              </w:rPr>
            </w:pPr>
          </w:p>
        </w:tc>
        <w:tc>
          <w:tcPr>
            <w:tcW w:w="540" w:type="dxa"/>
            <w:gridSpan w:val="2"/>
            <w:tcBorders>
              <w:top w:val="single" w:color="000000" w:sz="8" w:space="0"/>
              <w:left w:val="single" w:color="auto" w:sz="8" w:space="0"/>
              <w:bottom w:val="single" w:color="auto" w:sz="8" w:space="0"/>
              <w:right w:val="single" w:color="auto" w:sz="8" w:space="0"/>
            </w:tcBorders>
            <w:shd w:val="clear" w:color="auto" w:fill="FFFFFF"/>
            <w:vAlign w:val="top"/>
          </w:tcPr>
          <w:p>
            <w:pPr>
              <w:jc w:val="center"/>
              <w:rPr>
                <w:rFonts w:ascii="微软雅黑" w:hAnsi="微软雅黑" w:eastAsia="微软雅黑"/>
                <w:sz w:val="24"/>
                <w:szCs w:val="24"/>
              </w:rPr>
            </w:pPr>
          </w:p>
        </w:tc>
        <w:tc>
          <w:tcPr>
            <w:tcW w:w="765" w:type="dxa"/>
            <w:gridSpan w:val="2"/>
            <w:tcBorders>
              <w:top w:val="single" w:color="000000" w:sz="8" w:space="0"/>
              <w:left w:val="single" w:color="auto" w:sz="8" w:space="0"/>
              <w:bottom w:val="single" w:color="auto" w:sz="8" w:space="0"/>
              <w:right w:val="single" w:color="auto" w:sz="8" w:space="0"/>
            </w:tcBorders>
            <w:shd w:val="clear" w:color="auto" w:fill="FFFFFF"/>
            <w:vAlign w:val="top"/>
          </w:tcPr>
          <w:p>
            <w:pPr>
              <w:jc w:val="center"/>
              <w:rPr>
                <w:rFonts w:ascii="微软雅黑" w:hAnsi="微软雅黑" w:eastAsia="微软雅黑"/>
                <w:sz w:val="24"/>
                <w:szCs w:val="24"/>
              </w:rPr>
            </w:pPr>
          </w:p>
        </w:tc>
        <w:tc>
          <w:tcPr>
            <w:tcW w:w="1680" w:type="dxa"/>
            <w:gridSpan w:val="2"/>
            <w:tcBorders>
              <w:top w:val="single" w:color="000000" w:sz="8" w:space="0"/>
              <w:left w:val="single" w:color="auto" w:sz="8" w:space="0"/>
              <w:bottom w:val="single" w:color="auto" w:sz="8" w:space="0"/>
              <w:right w:val="single" w:color="auto" w:sz="8" w:space="0"/>
            </w:tcBorders>
            <w:shd w:val="clear" w:color="auto" w:fill="FFFFFF"/>
            <w:vAlign w:val="top"/>
          </w:tcPr>
          <w:p>
            <w:pPr>
              <w:jc w:val="left"/>
              <w:rPr>
                <w:rFonts w:ascii="微软雅黑" w:hAnsi="微软雅黑" w:eastAsia="微软雅黑"/>
                <w:sz w:val="24"/>
                <w:szCs w:val="24"/>
              </w:rPr>
            </w:pPr>
          </w:p>
        </w:tc>
        <w:tc>
          <w:tcPr>
            <w:tcW w:w="1000" w:type="dxa"/>
            <w:gridSpan w:val="2"/>
            <w:tcBorders>
              <w:top w:val="single" w:color="auto" w:sz="8" w:space="0"/>
              <w:left w:val="single" w:color="auto" w:sz="8" w:space="0"/>
              <w:bottom w:val="single" w:color="auto" w:sz="8" w:space="0"/>
              <w:right w:val="single" w:color="auto" w:sz="8" w:space="0"/>
            </w:tcBorders>
            <w:shd w:val="clear" w:color="auto" w:fill="FFFFFF"/>
            <w:vAlign w:val="top"/>
          </w:tcPr>
          <w:p>
            <w:pPr>
              <w:jc w:val="center"/>
              <w:rPr>
                <w:rFonts w:ascii="微软雅黑" w:hAnsi="微软雅黑" w:eastAsia="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trHeight w:val="315" w:hRule="atLeast"/>
        </w:trPr>
        <w:tc>
          <w:tcPr>
            <w:tcW w:w="540" w:type="dxa"/>
            <w:tcBorders>
              <w:top w:val="single" w:color="auto" w:sz="8" w:space="0"/>
              <w:left w:val="single" w:color="auto" w:sz="8" w:space="0"/>
              <w:bottom w:val="single" w:color="000000" w:sz="8" w:space="0"/>
              <w:right w:val="single" w:color="auto" w:sz="8" w:space="0"/>
            </w:tcBorders>
            <w:shd w:val="clear" w:color="auto" w:fill="FFFFFF"/>
            <w:vAlign w:val="top"/>
          </w:tcPr>
          <w:p>
            <w:pPr>
              <w:jc w:val="left"/>
              <w:rPr>
                <w:rFonts w:ascii="微软雅黑" w:hAnsi="微软雅黑" w:eastAsia="微软雅黑"/>
                <w:sz w:val="24"/>
                <w:szCs w:val="24"/>
              </w:rPr>
            </w:pPr>
          </w:p>
        </w:tc>
        <w:tc>
          <w:tcPr>
            <w:tcW w:w="2325" w:type="dxa"/>
            <w:tcBorders>
              <w:top w:val="single" w:color="auto" w:sz="8" w:space="0"/>
              <w:left w:val="single" w:color="auto" w:sz="8" w:space="0"/>
              <w:bottom w:val="single" w:color="000000" w:sz="8" w:space="0"/>
              <w:right w:val="single" w:color="auto" w:sz="8" w:space="0"/>
            </w:tcBorders>
            <w:shd w:val="clear" w:color="auto" w:fill="FFFFFF"/>
            <w:vAlign w:val="top"/>
          </w:tcPr>
          <w:p>
            <w:pPr>
              <w:jc w:val="center"/>
              <w:rPr>
                <w:rFonts w:ascii="微软雅黑" w:hAnsi="微软雅黑" w:eastAsia="微软雅黑"/>
                <w:sz w:val="24"/>
                <w:szCs w:val="24"/>
              </w:rPr>
            </w:pPr>
          </w:p>
        </w:tc>
        <w:tc>
          <w:tcPr>
            <w:tcW w:w="1170" w:type="dxa"/>
            <w:gridSpan w:val="2"/>
            <w:tcBorders>
              <w:top w:val="single" w:color="auto" w:sz="8" w:space="0"/>
              <w:left w:val="single" w:color="auto" w:sz="8" w:space="0"/>
              <w:bottom w:val="single" w:color="000000" w:sz="8" w:space="0"/>
              <w:right w:val="single" w:color="auto" w:sz="8" w:space="0"/>
            </w:tcBorders>
            <w:shd w:val="clear" w:color="auto" w:fill="FFFFFF"/>
            <w:vAlign w:val="top"/>
          </w:tcPr>
          <w:p>
            <w:pPr>
              <w:jc w:val="center"/>
              <w:rPr>
                <w:rFonts w:ascii="微软雅黑" w:hAnsi="微软雅黑" w:eastAsia="微软雅黑"/>
                <w:sz w:val="24"/>
                <w:szCs w:val="24"/>
              </w:rPr>
            </w:pPr>
          </w:p>
        </w:tc>
        <w:tc>
          <w:tcPr>
            <w:tcW w:w="975" w:type="dxa"/>
            <w:gridSpan w:val="2"/>
            <w:tcBorders>
              <w:top w:val="single" w:color="auto" w:sz="8" w:space="0"/>
              <w:left w:val="single" w:color="auto" w:sz="8" w:space="0"/>
              <w:bottom w:val="single" w:color="000000" w:sz="8" w:space="0"/>
              <w:right w:val="single" w:color="auto" w:sz="8" w:space="0"/>
            </w:tcBorders>
            <w:shd w:val="clear" w:color="auto" w:fill="FFFFFF"/>
            <w:vAlign w:val="top"/>
          </w:tcPr>
          <w:p>
            <w:pPr>
              <w:jc w:val="center"/>
              <w:rPr>
                <w:rFonts w:ascii="微软雅黑" w:hAnsi="微软雅黑" w:eastAsia="微软雅黑"/>
                <w:sz w:val="24"/>
                <w:szCs w:val="24"/>
              </w:rPr>
            </w:pPr>
          </w:p>
        </w:tc>
        <w:tc>
          <w:tcPr>
            <w:tcW w:w="1425" w:type="dxa"/>
            <w:gridSpan w:val="2"/>
            <w:tcBorders>
              <w:top w:val="single" w:color="auto" w:sz="8" w:space="0"/>
              <w:left w:val="single" w:color="auto" w:sz="8" w:space="0"/>
              <w:bottom w:val="single" w:color="000000" w:sz="8" w:space="0"/>
              <w:right w:val="single" w:color="auto" w:sz="8" w:space="0"/>
            </w:tcBorders>
            <w:shd w:val="clear" w:color="auto" w:fill="FFFFFF"/>
            <w:vAlign w:val="top"/>
          </w:tcPr>
          <w:p>
            <w:pPr>
              <w:jc w:val="center"/>
              <w:rPr>
                <w:rFonts w:ascii="微软雅黑" w:hAnsi="微软雅黑" w:eastAsia="微软雅黑"/>
                <w:sz w:val="24"/>
                <w:szCs w:val="24"/>
              </w:rPr>
            </w:pPr>
          </w:p>
        </w:tc>
        <w:tc>
          <w:tcPr>
            <w:tcW w:w="540" w:type="dxa"/>
            <w:gridSpan w:val="2"/>
            <w:tcBorders>
              <w:top w:val="single" w:color="auto" w:sz="8" w:space="0"/>
              <w:left w:val="single" w:color="auto" w:sz="8" w:space="0"/>
              <w:bottom w:val="single" w:color="000000" w:sz="8" w:space="0"/>
              <w:right w:val="single" w:color="auto" w:sz="8" w:space="0"/>
            </w:tcBorders>
            <w:shd w:val="clear" w:color="auto" w:fill="FFFFFF"/>
            <w:vAlign w:val="top"/>
          </w:tcPr>
          <w:p>
            <w:pPr>
              <w:jc w:val="left"/>
              <w:rPr>
                <w:rFonts w:ascii="微软雅黑" w:hAnsi="微软雅黑" w:eastAsia="微软雅黑"/>
                <w:sz w:val="24"/>
                <w:szCs w:val="24"/>
              </w:rPr>
            </w:pPr>
          </w:p>
        </w:tc>
        <w:tc>
          <w:tcPr>
            <w:tcW w:w="765" w:type="dxa"/>
            <w:gridSpan w:val="2"/>
            <w:tcBorders>
              <w:top w:val="single" w:color="auto" w:sz="8" w:space="0"/>
              <w:left w:val="single" w:color="auto" w:sz="8" w:space="0"/>
              <w:bottom w:val="single" w:color="000000" w:sz="8" w:space="0"/>
              <w:right w:val="single" w:color="auto" w:sz="8" w:space="0"/>
            </w:tcBorders>
            <w:shd w:val="clear" w:color="auto" w:fill="FFFFFF"/>
            <w:vAlign w:val="top"/>
          </w:tcPr>
          <w:p>
            <w:pPr>
              <w:jc w:val="center"/>
              <w:rPr>
                <w:rFonts w:ascii="微软雅黑" w:hAnsi="微软雅黑" w:eastAsia="微软雅黑"/>
                <w:sz w:val="24"/>
                <w:szCs w:val="24"/>
              </w:rPr>
            </w:pPr>
          </w:p>
        </w:tc>
        <w:tc>
          <w:tcPr>
            <w:tcW w:w="1680" w:type="dxa"/>
            <w:gridSpan w:val="2"/>
            <w:tcBorders>
              <w:top w:val="single" w:color="auto" w:sz="8" w:space="0"/>
              <w:left w:val="single" w:color="auto" w:sz="8" w:space="0"/>
              <w:bottom w:val="single" w:color="000000" w:sz="8" w:space="0"/>
              <w:right w:val="single" w:color="auto" w:sz="8" w:space="0"/>
            </w:tcBorders>
            <w:shd w:val="clear" w:color="auto" w:fill="FFFFFF"/>
            <w:vAlign w:val="top"/>
          </w:tcPr>
          <w:p>
            <w:pPr>
              <w:jc w:val="left"/>
              <w:rPr>
                <w:rFonts w:ascii="微软雅黑" w:hAnsi="微软雅黑" w:eastAsia="微软雅黑"/>
                <w:sz w:val="24"/>
                <w:szCs w:val="24"/>
              </w:rPr>
            </w:pPr>
          </w:p>
        </w:tc>
        <w:tc>
          <w:tcPr>
            <w:tcW w:w="1000" w:type="dxa"/>
            <w:gridSpan w:val="2"/>
            <w:tcBorders>
              <w:top w:val="single" w:color="auto" w:sz="8" w:space="0"/>
              <w:left w:val="single" w:color="auto" w:sz="8" w:space="0"/>
              <w:bottom w:val="single" w:color="auto" w:sz="8" w:space="0"/>
              <w:right w:val="single" w:color="auto" w:sz="8" w:space="0"/>
            </w:tcBorders>
            <w:shd w:val="clear" w:color="auto" w:fill="FFFFFF"/>
            <w:vAlign w:val="top"/>
          </w:tcPr>
          <w:p>
            <w:pPr>
              <w:jc w:val="center"/>
              <w:rPr>
                <w:rFonts w:ascii="微软雅黑" w:hAnsi="微软雅黑" w:eastAsia="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trHeight w:val="405" w:hRule="atLeast"/>
        </w:trPr>
        <w:tc>
          <w:tcPr>
            <w:tcW w:w="9420" w:type="dxa"/>
            <w:gridSpan w:val="14"/>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表3 Teacher表数据字典</w:t>
            </w:r>
          </w:p>
        </w:tc>
        <w:tc>
          <w:tcPr>
            <w:tcW w:w="1000" w:type="dxa"/>
            <w:gridSpan w:val="2"/>
            <w:tcBorders>
              <w:top w:val="single" w:color="auto" w:sz="8" w:space="0"/>
              <w:left w:val="single" w:color="000000" w:sz="8" w:space="0"/>
              <w:bottom w:val="single" w:color="auto" w:sz="8" w:space="0"/>
              <w:right w:val="single" w:color="auto" w:sz="8" w:space="0"/>
            </w:tcBorders>
            <w:shd w:val="clear" w:color="auto" w:fill="FFFFFF"/>
            <w:vAlign w:val="top"/>
          </w:tcPr>
          <w:p>
            <w:pPr>
              <w:jc w:val="center"/>
              <w:rPr>
                <w:rFonts w:ascii="微软雅黑" w:hAnsi="微软雅黑" w:eastAsia="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trHeight w:val="315" w:hRule="atLeast"/>
        </w:trPr>
        <w:tc>
          <w:tcPr>
            <w:tcW w:w="5010" w:type="dxa"/>
            <w:gridSpan w:val="6"/>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表名</w:t>
            </w:r>
          </w:p>
        </w:tc>
        <w:tc>
          <w:tcPr>
            <w:tcW w:w="4410" w:type="dxa"/>
            <w:gridSpan w:val="8"/>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User</w:t>
            </w:r>
          </w:p>
        </w:tc>
        <w:tc>
          <w:tcPr>
            <w:tcW w:w="1000" w:type="dxa"/>
            <w:gridSpan w:val="2"/>
            <w:tcBorders>
              <w:top w:val="single" w:color="auto" w:sz="8" w:space="0"/>
              <w:left w:val="single" w:color="000000" w:sz="8" w:space="0"/>
              <w:bottom w:val="single" w:color="auto" w:sz="8" w:space="0"/>
              <w:right w:val="single" w:color="auto" w:sz="8" w:space="0"/>
            </w:tcBorders>
            <w:shd w:val="clear" w:color="auto" w:fill="FFFFFF"/>
            <w:vAlign w:val="top"/>
          </w:tcPr>
          <w:p>
            <w:pPr>
              <w:jc w:val="center"/>
              <w:rPr>
                <w:rFonts w:ascii="微软雅黑" w:hAnsi="微软雅黑" w:eastAsia="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trHeight w:val="315" w:hRule="atLeast"/>
        </w:trPr>
        <w:tc>
          <w:tcPr>
            <w:tcW w:w="5010" w:type="dxa"/>
            <w:gridSpan w:val="6"/>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主键</w:t>
            </w:r>
          </w:p>
        </w:tc>
        <w:tc>
          <w:tcPr>
            <w:tcW w:w="4410" w:type="dxa"/>
            <w:gridSpan w:val="8"/>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useID</w:t>
            </w:r>
          </w:p>
        </w:tc>
        <w:tc>
          <w:tcPr>
            <w:tcW w:w="1000" w:type="dxa"/>
            <w:gridSpan w:val="2"/>
            <w:tcBorders>
              <w:top w:val="single" w:color="auto" w:sz="8" w:space="0"/>
              <w:left w:val="single" w:color="000000" w:sz="8" w:space="0"/>
              <w:bottom w:val="single" w:color="auto" w:sz="8" w:space="0"/>
              <w:right w:val="single" w:color="auto" w:sz="8" w:space="0"/>
            </w:tcBorders>
            <w:shd w:val="clear" w:color="auto" w:fill="FFFFFF"/>
            <w:vAlign w:val="top"/>
          </w:tcPr>
          <w:p>
            <w:pPr>
              <w:jc w:val="center"/>
              <w:rPr>
                <w:rFonts w:ascii="微软雅黑" w:hAnsi="微软雅黑" w:eastAsia="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trHeight w:val="315" w:hRule="atLeast"/>
        </w:trPr>
        <w:tc>
          <w:tcPr>
            <w:tcW w:w="540" w:type="dxa"/>
            <w:tcBorders>
              <w:top w:val="single" w:color="000000" w:sz="8" w:space="0"/>
              <w:left w:val="single" w:color="000000" w:sz="8" w:space="0"/>
              <w:bottom w:val="single" w:color="000000" w:sz="8" w:space="0"/>
              <w:right w:val="single" w:color="000000" w:sz="8" w:space="0"/>
            </w:tcBorders>
            <w:shd w:val="clear" w:color="auto" w:fill="FFFFFF"/>
            <w:vAlign w:val="top"/>
          </w:tcPr>
          <w:p>
            <w:pPr>
              <w:jc w:val="left"/>
              <w:rPr>
                <w:rFonts w:ascii="等线" w:hAnsi="等线" w:eastAsia="等线"/>
                <w:sz w:val="21"/>
                <w:szCs w:val="21"/>
              </w:rPr>
            </w:pPr>
            <w:r>
              <w:rPr>
                <w:rFonts w:ascii="等线" w:hAnsi="等线" w:eastAsia="等线"/>
                <w:color w:val="000000"/>
                <w:sz w:val="21"/>
                <w:szCs w:val="21"/>
              </w:rPr>
              <w:t>序号</w:t>
            </w:r>
          </w:p>
        </w:tc>
        <w:tc>
          <w:tcPr>
            <w:tcW w:w="2325" w:type="dxa"/>
            <w:tcBorders>
              <w:top w:val="single" w:color="000000" w:sz="8" w:space="0"/>
              <w:left w:val="single" w:color="000000" w:sz="8" w:space="0"/>
              <w:bottom w:val="single" w:color="000000" w:sz="8" w:space="0"/>
              <w:right w:val="single" w:color="000000" w:sz="8" w:space="0"/>
            </w:tcBorders>
            <w:shd w:val="clear" w:color="auto" w:fill="FFFFFF"/>
            <w:vAlign w:val="top"/>
          </w:tcPr>
          <w:p>
            <w:pPr>
              <w:jc w:val="left"/>
              <w:rPr>
                <w:rFonts w:ascii="等线" w:hAnsi="等线" w:eastAsia="等线"/>
                <w:sz w:val="21"/>
                <w:szCs w:val="21"/>
              </w:rPr>
            </w:pPr>
            <w:r>
              <w:rPr>
                <w:rFonts w:ascii="等线" w:hAnsi="等线" w:eastAsia="等线"/>
                <w:color w:val="000000"/>
                <w:sz w:val="21"/>
                <w:szCs w:val="21"/>
              </w:rPr>
              <w:t>字段名称</w:t>
            </w:r>
          </w:p>
        </w:tc>
        <w:tc>
          <w:tcPr>
            <w:tcW w:w="117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left"/>
              <w:rPr>
                <w:rFonts w:ascii="等线" w:hAnsi="等线" w:eastAsia="等线"/>
                <w:sz w:val="21"/>
                <w:szCs w:val="21"/>
              </w:rPr>
            </w:pPr>
            <w:r>
              <w:rPr>
                <w:rFonts w:ascii="等线" w:hAnsi="等线" w:eastAsia="等线"/>
                <w:color w:val="000000"/>
                <w:sz w:val="21"/>
                <w:szCs w:val="21"/>
              </w:rPr>
              <w:t>数据类型</w:t>
            </w:r>
          </w:p>
        </w:tc>
        <w:tc>
          <w:tcPr>
            <w:tcW w:w="97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left"/>
              <w:rPr>
                <w:rFonts w:ascii="等线" w:hAnsi="等线" w:eastAsia="等线"/>
                <w:sz w:val="21"/>
                <w:szCs w:val="21"/>
              </w:rPr>
            </w:pPr>
            <w:r>
              <w:rPr>
                <w:rFonts w:ascii="等线" w:hAnsi="等线" w:eastAsia="等线"/>
                <w:color w:val="000000"/>
                <w:sz w:val="21"/>
                <w:szCs w:val="21"/>
              </w:rPr>
              <w:t>允许为空Y/N</w:t>
            </w:r>
          </w:p>
        </w:tc>
        <w:tc>
          <w:tcPr>
            <w:tcW w:w="142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left"/>
              <w:rPr>
                <w:rFonts w:ascii="等线" w:hAnsi="等线" w:eastAsia="等线"/>
                <w:sz w:val="21"/>
                <w:szCs w:val="21"/>
              </w:rPr>
            </w:pPr>
            <w:r>
              <w:rPr>
                <w:rFonts w:ascii="等线" w:hAnsi="等线" w:eastAsia="等线"/>
                <w:color w:val="000000"/>
                <w:sz w:val="21"/>
                <w:szCs w:val="21"/>
              </w:rPr>
              <w:t>唯一Y/N</w:t>
            </w:r>
          </w:p>
        </w:tc>
        <w:tc>
          <w:tcPr>
            <w:tcW w:w="54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left"/>
              <w:rPr>
                <w:rFonts w:ascii="等线" w:hAnsi="等线" w:eastAsia="等线"/>
                <w:sz w:val="21"/>
                <w:szCs w:val="21"/>
              </w:rPr>
            </w:pPr>
            <w:r>
              <w:rPr>
                <w:rFonts w:ascii="等线" w:hAnsi="等线" w:eastAsia="等线"/>
                <w:color w:val="000000"/>
                <w:sz w:val="21"/>
                <w:szCs w:val="21"/>
              </w:rPr>
              <w:t>长度</w:t>
            </w:r>
          </w:p>
        </w:tc>
        <w:tc>
          <w:tcPr>
            <w:tcW w:w="76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left"/>
              <w:rPr>
                <w:rFonts w:ascii="等线" w:hAnsi="等线" w:eastAsia="等线"/>
                <w:sz w:val="21"/>
                <w:szCs w:val="21"/>
              </w:rPr>
            </w:pPr>
            <w:r>
              <w:rPr>
                <w:rFonts w:ascii="等线" w:hAnsi="等线" w:eastAsia="等线"/>
                <w:color w:val="000000"/>
                <w:sz w:val="21"/>
                <w:szCs w:val="21"/>
              </w:rPr>
              <w:t>默认值</w:t>
            </w:r>
          </w:p>
        </w:tc>
        <w:tc>
          <w:tcPr>
            <w:tcW w:w="168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left"/>
              <w:rPr>
                <w:rFonts w:ascii="等线" w:hAnsi="等线" w:eastAsia="等线"/>
                <w:sz w:val="21"/>
                <w:szCs w:val="21"/>
              </w:rPr>
            </w:pPr>
            <w:r>
              <w:rPr>
                <w:rFonts w:ascii="等线" w:hAnsi="等线" w:eastAsia="等线"/>
                <w:color w:val="000000"/>
                <w:sz w:val="21"/>
                <w:szCs w:val="21"/>
              </w:rPr>
              <w:t>约束条件／说明</w:t>
            </w:r>
          </w:p>
        </w:tc>
        <w:tc>
          <w:tcPr>
            <w:tcW w:w="1000" w:type="dxa"/>
            <w:gridSpan w:val="2"/>
            <w:tcBorders>
              <w:top w:val="single" w:color="auto" w:sz="8" w:space="0"/>
              <w:left w:val="single" w:color="000000" w:sz="8" w:space="0"/>
              <w:bottom w:val="single" w:color="auto" w:sz="8" w:space="0"/>
              <w:right w:val="single" w:color="auto" w:sz="8" w:space="0"/>
            </w:tcBorders>
            <w:shd w:val="clear" w:color="auto" w:fill="FFFFFF"/>
            <w:vAlign w:val="top"/>
          </w:tcPr>
          <w:p>
            <w:pPr>
              <w:jc w:val="left"/>
              <w:rPr>
                <w:rFonts w:ascii="微软雅黑" w:hAnsi="微软雅黑" w:eastAsia="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trHeight w:val="315" w:hRule="atLeast"/>
        </w:trPr>
        <w:tc>
          <w:tcPr>
            <w:tcW w:w="540" w:type="dxa"/>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1</w:t>
            </w:r>
          </w:p>
        </w:tc>
        <w:tc>
          <w:tcPr>
            <w:tcW w:w="2325" w:type="dxa"/>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TeacherDirection</w:t>
            </w:r>
          </w:p>
        </w:tc>
        <w:tc>
          <w:tcPr>
            <w:tcW w:w="117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varchar(20)</w:t>
            </w:r>
          </w:p>
        </w:tc>
        <w:tc>
          <w:tcPr>
            <w:tcW w:w="97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N</w:t>
            </w:r>
          </w:p>
        </w:tc>
        <w:tc>
          <w:tcPr>
            <w:tcW w:w="142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微软雅黑" w:hAnsi="微软雅黑" w:eastAsia="微软雅黑"/>
                <w:sz w:val="24"/>
                <w:szCs w:val="24"/>
              </w:rPr>
            </w:pPr>
          </w:p>
        </w:tc>
        <w:tc>
          <w:tcPr>
            <w:tcW w:w="54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20</w:t>
            </w:r>
          </w:p>
        </w:tc>
        <w:tc>
          <w:tcPr>
            <w:tcW w:w="76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微软雅黑" w:hAnsi="微软雅黑" w:eastAsia="微软雅黑"/>
                <w:sz w:val="24"/>
                <w:szCs w:val="24"/>
              </w:rPr>
            </w:pPr>
          </w:p>
        </w:tc>
        <w:tc>
          <w:tcPr>
            <w:tcW w:w="168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老师辅导方向</w:t>
            </w:r>
          </w:p>
        </w:tc>
        <w:tc>
          <w:tcPr>
            <w:tcW w:w="1000" w:type="dxa"/>
            <w:gridSpan w:val="2"/>
            <w:tcBorders>
              <w:top w:val="single" w:color="auto" w:sz="8" w:space="0"/>
              <w:left w:val="single" w:color="000000" w:sz="8" w:space="0"/>
              <w:bottom w:val="single" w:color="auto" w:sz="8" w:space="0"/>
              <w:right w:val="single" w:color="auto" w:sz="8" w:space="0"/>
            </w:tcBorders>
            <w:shd w:val="clear" w:color="auto" w:fill="FFFFFF"/>
            <w:vAlign w:val="top"/>
          </w:tcPr>
          <w:p>
            <w:pPr>
              <w:jc w:val="center"/>
              <w:rPr>
                <w:rFonts w:ascii="微软雅黑" w:hAnsi="微软雅黑" w:eastAsia="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trHeight w:val="315" w:hRule="atLeast"/>
        </w:trPr>
        <w:tc>
          <w:tcPr>
            <w:tcW w:w="540" w:type="dxa"/>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2</w:t>
            </w:r>
          </w:p>
        </w:tc>
        <w:tc>
          <w:tcPr>
            <w:tcW w:w="2325" w:type="dxa"/>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TeacherNumber</w:t>
            </w:r>
          </w:p>
        </w:tc>
        <w:tc>
          <w:tcPr>
            <w:tcW w:w="117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varchar(20)</w:t>
            </w:r>
          </w:p>
        </w:tc>
        <w:tc>
          <w:tcPr>
            <w:tcW w:w="97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N</w:t>
            </w:r>
          </w:p>
        </w:tc>
        <w:tc>
          <w:tcPr>
            <w:tcW w:w="142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Y</w:t>
            </w:r>
          </w:p>
        </w:tc>
        <w:tc>
          <w:tcPr>
            <w:tcW w:w="54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20</w:t>
            </w:r>
          </w:p>
        </w:tc>
        <w:tc>
          <w:tcPr>
            <w:tcW w:w="76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微软雅黑" w:hAnsi="微软雅黑" w:eastAsia="微软雅黑"/>
                <w:sz w:val="24"/>
                <w:szCs w:val="24"/>
              </w:rPr>
            </w:pPr>
          </w:p>
        </w:tc>
        <w:tc>
          <w:tcPr>
            <w:tcW w:w="168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辅导老师编号</w:t>
            </w:r>
          </w:p>
        </w:tc>
        <w:tc>
          <w:tcPr>
            <w:tcW w:w="1000" w:type="dxa"/>
            <w:gridSpan w:val="2"/>
            <w:tcBorders>
              <w:top w:val="single" w:color="auto" w:sz="8" w:space="0"/>
              <w:left w:val="single" w:color="000000" w:sz="8" w:space="0"/>
              <w:bottom w:val="single" w:color="auto" w:sz="8" w:space="0"/>
              <w:right w:val="single" w:color="auto" w:sz="8" w:space="0"/>
            </w:tcBorders>
            <w:shd w:val="clear" w:color="auto" w:fill="FFFFFF"/>
            <w:vAlign w:val="top"/>
          </w:tcPr>
          <w:p>
            <w:pPr>
              <w:jc w:val="center"/>
              <w:rPr>
                <w:rFonts w:ascii="微软雅黑" w:hAnsi="微软雅黑" w:eastAsia="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trHeight w:val="315" w:hRule="atLeast"/>
        </w:trPr>
        <w:tc>
          <w:tcPr>
            <w:tcW w:w="540" w:type="dxa"/>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3</w:t>
            </w:r>
          </w:p>
        </w:tc>
        <w:tc>
          <w:tcPr>
            <w:tcW w:w="2325" w:type="dxa"/>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TeacherName</w:t>
            </w:r>
          </w:p>
        </w:tc>
        <w:tc>
          <w:tcPr>
            <w:tcW w:w="117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varchar(20)</w:t>
            </w:r>
          </w:p>
        </w:tc>
        <w:tc>
          <w:tcPr>
            <w:tcW w:w="97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N</w:t>
            </w:r>
          </w:p>
        </w:tc>
        <w:tc>
          <w:tcPr>
            <w:tcW w:w="142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Y</w:t>
            </w:r>
          </w:p>
        </w:tc>
        <w:tc>
          <w:tcPr>
            <w:tcW w:w="54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20</w:t>
            </w:r>
          </w:p>
        </w:tc>
        <w:tc>
          <w:tcPr>
            <w:tcW w:w="76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微软雅黑" w:hAnsi="微软雅黑" w:eastAsia="微软雅黑"/>
                <w:sz w:val="24"/>
                <w:szCs w:val="24"/>
              </w:rPr>
            </w:pPr>
          </w:p>
        </w:tc>
        <w:tc>
          <w:tcPr>
            <w:tcW w:w="168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辅导老师姓名</w:t>
            </w:r>
          </w:p>
        </w:tc>
        <w:tc>
          <w:tcPr>
            <w:tcW w:w="1000" w:type="dxa"/>
            <w:gridSpan w:val="2"/>
            <w:tcBorders>
              <w:top w:val="single" w:color="auto" w:sz="8" w:space="0"/>
              <w:left w:val="single" w:color="000000" w:sz="8" w:space="0"/>
              <w:bottom w:val="single" w:color="auto" w:sz="8" w:space="0"/>
              <w:right w:val="single" w:color="auto" w:sz="8" w:space="0"/>
            </w:tcBorders>
            <w:shd w:val="clear" w:color="auto" w:fill="FFFFFF"/>
            <w:vAlign w:val="top"/>
          </w:tcPr>
          <w:p>
            <w:pPr>
              <w:jc w:val="center"/>
              <w:rPr>
                <w:rFonts w:ascii="微软雅黑" w:hAnsi="微软雅黑" w:eastAsia="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trHeight w:val="315" w:hRule="atLeast"/>
        </w:trPr>
        <w:tc>
          <w:tcPr>
            <w:tcW w:w="540" w:type="dxa"/>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4</w:t>
            </w:r>
          </w:p>
        </w:tc>
        <w:tc>
          <w:tcPr>
            <w:tcW w:w="2325" w:type="dxa"/>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Teachermajor</w:t>
            </w:r>
          </w:p>
        </w:tc>
        <w:tc>
          <w:tcPr>
            <w:tcW w:w="117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varchar(20)</w:t>
            </w:r>
          </w:p>
        </w:tc>
        <w:tc>
          <w:tcPr>
            <w:tcW w:w="97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N</w:t>
            </w:r>
          </w:p>
        </w:tc>
        <w:tc>
          <w:tcPr>
            <w:tcW w:w="142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微软雅黑" w:hAnsi="微软雅黑" w:eastAsia="微软雅黑"/>
                <w:sz w:val="24"/>
                <w:szCs w:val="24"/>
              </w:rPr>
            </w:pPr>
          </w:p>
        </w:tc>
        <w:tc>
          <w:tcPr>
            <w:tcW w:w="54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20</w:t>
            </w:r>
          </w:p>
        </w:tc>
        <w:tc>
          <w:tcPr>
            <w:tcW w:w="76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微软雅黑" w:hAnsi="微软雅黑" w:eastAsia="微软雅黑"/>
                <w:sz w:val="24"/>
                <w:szCs w:val="24"/>
              </w:rPr>
            </w:pPr>
          </w:p>
        </w:tc>
        <w:tc>
          <w:tcPr>
            <w:tcW w:w="168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辅导老师专业</w:t>
            </w:r>
          </w:p>
        </w:tc>
        <w:tc>
          <w:tcPr>
            <w:tcW w:w="1000" w:type="dxa"/>
            <w:gridSpan w:val="2"/>
            <w:tcBorders>
              <w:top w:val="single" w:color="auto" w:sz="8" w:space="0"/>
              <w:left w:val="single" w:color="000000" w:sz="8" w:space="0"/>
              <w:bottom w:val="single" w:color="auto" w:sz="8" w:space="0"/>
              <w:right w:val="single" w:color="auto" w:sz="8" w:space="0"/>
            </w:tcBorders>
            <w:shd w:val="clear" w:color="auto" w:fill="FFFFFF"/>
            <w:vAlign w:val="top"/>
          </w:tcPr>
          <w:p>
            <w:pPr>
              <w:jc w:val="center"/>
              <w:rPr>
                <w:rFonts w:ascii="微软雅黑" w:hAnsi="微软雅黑" w:eastAsia="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trHeight w:val="465" w:hRule="atLeast"/>
        </w:trPr>
        <w:tc>
          <w:tcPr>
            <w:tcW w:w="540" w:type="dxa"/>
            <w:tcBorders>
              <w:top w:val="single" w:color="000000" w:sz="8" w:space="0"/>
              <w:left w:val="single" w:color="000000" w:sz="8" w:space="0"/>
              <w:bottom w:val="single" w:color="000000" w:sz="8" w:space="0"/>
              <w:right w:val="single" w:color="000000" w:sz="8" w:space="0"/>
            </w:tcBorders>
            <w:shd w:val="clear" w:color="auto" w:fill="FFFFFF"/>
            <w:vAlign w:val="top"/>
          </w:tcPr>
          <w:p>
            <w:pPr>
              <w:jc w:val="left"/>
              <w:rPr>
                <w:rFonts w:ascii="微软雅黑" w:hAnsi="微软雅黑" w:eastAsia="微软雅黑"/>
                <w:sz w:val="24"/>
                <w:szCs w:val="24"/>
              </w:rPr>
            </w:pPr>
          </w:p>
        </w:tc>
        <w:tc>
          <w:tcPr>
            <w:tcW w:w="2325" w:type="dxa"/>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备注</w:t>
            </w:r>
          </w:p>
        </w:tc>
        <w:tc>
          <w:tcPr>
            <w:tcW w:w="117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微软雅黑" w:hAnsi="微软雅黑" w:eastAsia="微软雅黑"/>
                <w:sz w:val="24"/>
                <w:szCs w:val="24"/>
              </w:rPr>
            </w:pPr>
          </w:p>
        </w:tc>
        <w:tc>
          <w:tcPr>
            <w:tcW w:w="97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left"/>
              <w:rPr>
                <w:rFonts w:ascii="微软雅黑" w:hAnsi="微软雅黑" w:eastAsia="微软雅黑"/>
                <w:sz w:val="24"/>
                <w:szCs w:val="24"/>
              </w:rPr>
            </w:pPr>
          </w:p>
        </w:tc>
        <w:tc>
          <w:tcPr>
            <w:tcW w:w="4410" w:type="dxa"/>
            <w:gridSpan w:val="8"/>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功能：存储辅导老师信息</w:t>
            </w:r>
          </w:p>
        </w:tc>
        <w:tc>
          <w:tcPr>
            <w:tcW w:w="1000" w:type="dxa"/>
            <w:gridSpan w:val="2"/>
            <w:tcBorders>
              <w:top w:val="single" w:color="auto" w:sz="8" w:space="0"/>
              <w:left w:val="single" w:color="000000" w:sz="8" w:space="0"/>
              <w:bottom w:val="single" w:color="auto" w:sz="8" w:space="0"/>
              <w:right w:val="single" w:color="auto" w:sz="8" w:space="0"/>
            </w:tcBorders>
            <w:shd w:val="clear" w:color="auto" w:fill="FFFFFF"/>
            <w:vAlign w:val="top"/>
          </w:tcPr>
          <w:p>
            <w:pPr>
              <w:jc w:val="center"/>
              <w:rPr>
                <w:rFonts w:ascii="微软雅黑" w:hAnsi="微软雅黑" w:eastAsia="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trHeight w:val="315" w:hRule="atLeast"/>
        </w:trPr>
        <w:tc>
          <w:tcPr>
            <w:tcW w:w="540" w:type="dxa"/>
            <w:tcBorders>
              <w:top w:val="single" w:color="000000" w:sz="8" w:space="0"/>
              <w:left w:val="single" w:color="auto" w:sz="8" w:space="0"/>
              <w:bottom w:val="single" w:color="000000" w:sz="8" w:space="0"/>
              <w:right w:val="single" w:color="auto" w:sz="8" w:space="0"/>
            </w:tcBorders>
            <w:shd w:val="clear" w:color="auto" w:fill="FFFFFF"/>
            <w:vAlign w:val="top"/>
          </w:tcPr>
          <w:p>
            <w:pPr>
              <w:jc w:val="left"/>
              <w:rPr>
                <w:rFonts w:ascii="Times New Roman" w:hAnsi="Times New Roman" w:eastAsia="Times New Roman"/>
                <w:sz w:val="20"/>
                <w:szCs w:val="20"/>
              </w:rPr>
            </w:pPr>
          </w:p>
          <w:p>
            <w:pPr>
              <w:jc w:val="left"/>
              <w:rPr>
                <w:rFonts w:ascii="Times New Roman" w:hAnsi="Times New Roman" w:eastAsia="Times New Roman"/>
                <w:sz w:val="20"/>
                <w:szCs w:val="20"/>
              </w:rPr>
            </w:pPr>
          </w:p>
          <w:p>
            <w:pPr>
              <w:jc w:val="left"/>
              <w:rPr>
                <w:rFonts w:ascii="Times New Roman" w:hAnsi="Times New Roman" w:eastAsia="Times New Roman"/>
                <w:sz w:val="20"/>
                <w:szCs w:val="20"/>
              </w:rPr>
            </w:pPr>
          </w:p>
          <w:p>
            <w:pPr>
              <w:jc w:val="left"/>
              <w:rPr>
                <w:rFonts w:ascii="Times New Roman" w:hAnsi="Times New Roman" w:eastAsia="Times New Roman"/>
                <w:sz w:val="20"/>
                <w:szCs w:val="20"/>
              </w:rPr>
            </w:pPr>
          </w:p>
          <w:p>
            <w:pPr>
              <w:jc w:val="left"/>
              <w:rPr>
                <w:rFonts w:ascii="Times New Roman" w:hAnsi="Times New Roman" w:eastAsia="Times New Roman"/>
                <w:sz w:val="20"/>
                <w:szCs w:val="20"/>
              </w:rPr>
            </w:pPr>
          </w:p>
          <w:p>
            <w:pPr>
              <w:jc w:val="left"/>
              <w:rPr>
                <w:rFonts w:ascii="Times New Roman" w:hAnsi="Times New Roman" w:eastAsia="Times New Roman"/>
                <w:sz w:val="20"/>
                <w:szCs w:val="20"/>
              </w:rPr>
            </w:pPr>
          </w:p>
        </w:tc>
        <w:tc>
          <w:tcPr>
            <w:tcW w:w="2325" w:type="dxa"/>
            <w:tcBorders>
              <w:top w:val="single" w:color="000000" w:sz="8" w:space="0"/>
              <w:left w:val="single" w:color="auto" w:sz="8" w:space="0"/>
              <w:bottom w:val="single" w:color="000000" w:sz="8" w:space="0"/>
              <w:right w:val="single" w:color="auto" w:sz="8" w:space="0"/>
            </w:tcBorders>
            <w:shd w:val="clear" w:color="auto" w:fill="FFFFFF"/>
            <w:vAlign w:val="top"/>
          </w:tcPr>
          <w:p>
            <w:pPr>
              <w:jc w:val="center"/>
              <w:rPr>
                <w:rFonts w:ascii="微软雅黑" w:hAnsi="微软雅黑" w:eastAsia="微软雅黑"/>
                <w:sz w:val="24"/>
                <w:szCs w:val="24"/>
              </w:rPr>
            </w:pPr>
          </w:p>
        </w:tc>
        <w:tc>
          <w:tcPr>
            <w:tcW w:w="1170" w:type="dxa"/>
            <w:gridSpan w:val="2"/>
            <w:tcBorders>
              <w:top w:val="single" w:color="000000" w:sz="8" w:space="0"/>
              <w:left w:val="single" w:color="auto" w:sz="8" w:space="0"/>
              <w:bottom w:val="single" w:color="000000" w:sz="8" w:space="0"/>
              <w:right w:val="single" w:color="auto" w:sz="8" w:space="0"/>
            </w:tcBorders>
            <w:shd w:val="clear" w:color="auto" w:fill="FFFFFF"/>
            <w:vAlign w:val="top"/>
          </w:tcPr>
          <w:p>
            <w:pPr>
              <w:jc w:val="left"/>
              <w:rPr>
                <w:rFonts w:ascii="微软雅黑" w:hAnsi="微软雅黑" w:eastAsia="微软雅黑"/>
                <w:sz w:val="24"/>
                <w:szCs w:val="24"/>
              </w:rPr>
            </w:pPr>
          </w:p>
        </w:tc>
        <w:tc>
          <w:tcPr>
            <w:tcW w:w="975" w:type="dxa"/>
            <w:gridSpan w:val="2"/>
            <w:tcBorders>
              <w:top w:val="single" w:color="000000" w:sz="8" w:space="0"/>
              <w:left w:val="single" w:color="auto" w:sz="8" w:space="0"/>
              <w:bottom w:val="single" w:color="000000" w:sz="8" w:space="0"/>
              <w:right w:val="single" w:color="auto" w:sz="8" w:space="0"/>
            </w:tcBorders>
            <w:shd w:val="clear" w:color="auto" w:fill="FFFFFF"/>
            <w:vAlign w:val="top"/>
          </w:tcPr>
          <w:p>
            <w:pPr>
              <w:jc w:val="left"/>
              <w:rPr>
                <w:rFonts w:ascii="微软雅黑" w:hAnsi="微软雅黑" w:eastAsia="微软雅黑"/>
                <w:sz w:val="24"/>
                <w:szCs w:val="24"/>
              </w:rPr>
            </w:pPr>
          </w:p>
        </w:tc>
        <w:tc>
          <w:tcPr>
            <w:tcW w:w="1425" w:type="dxa"/>
            <w:gridSpan w:val="2"/>
            <w:tcBorders>
              <w:top w:val="single" w:color="000000" w:sz="8" w:space="0"/>
              <w:left w:val="single" w:color="auto" w:sz="8" w:space="0"/>
              <w:bottom w:val="single" w:color="000000" w:sz="8" w:space="0"/>
              <w:right w:val="single" w:color="auto" w:sz="8" w:space="0"/>
            </w:tcBorders>
            <w:shd w:val="clear" w:color="auto" w:fill="FFFFFF"/>
            <w:vAlign w:val="top"/>
          </w:tcPr>
          <w:p>
            <w:pPr>
              <w:jc w:val="left"/>
              <w:rPr>
                <w:rFonts w:ascii="微软雅黑" w:hAnsi="微软雅黑" w:eastAsia="微软雅黑"/>
                <w:sz w:val="24"/>
                <w:szCs w:val="24"/>
              </w:rPr>
            </w:pPr>
          </w:p>
        </w:tc>
        <w:tc>
          <w:tcPr>
            <w:tcW w:w="540" w:type="dxa"/>
            <w:gridSpan w:val="2"/>
            <w:tcBorders>
              <w:top w:val="single" w:color="000000" w:sz="8" w:space="0"/>
              <w:left w:val="single" w:color="auto" w:sz="8" w:space="0"/>
              <w:bottom w:val="single" w:color="000000" w:sz="8" w:space="0"/>
              <w:right w:val="single" w:color="auto" w:sz="8" w:space="0"/>
            </w:tcBorders>
            <w:shd w:val="clear" w:color="auto" w:fill="FFFFFF"/>
            <w:vAlign w:val="top"/>
          </w:tcPr>
          <w:p>
            <w:pPr>
              <w:jc w:val="left"/>
              <w:rPr>
                <w:rFonts w:ascii="微软雅黑" w:hAnsi="微软雅黑" w:eastAsia="微软雅黑"/>
                <w:sz w:val="24"/>
                <w:szCs w:val="24"/>
              </w:rPr>
            </w:pPr>
          </w:p>
        </w:tc>
        <w:tc>
          <w:tcPr>
            <w:tcW w:w="765" w:type="dxa"/>
            <w:gridSpan w:val="2"/>
            <w:tcBorders>
              <w:top w:val="single" w:color="000000" w:sz="8" w:space="0"/>
              <w:left w:val="single" w:color="auto" w:sz="8" w:space="0"/>
              <w:bottom w:val="single" w:color="000000" w:sz="8" w:space="0"/>
              <w:right w:val="single" w:color="auto" w:sz="8" w:space="0"/>
            </w:tcBorders>
            <w:shd w:val="clear" w:color="auto" w:fill="FFFFFF"/>
            <w:vAlign w:val="top"/>
          </w:tcPr>
          <w:p>
            <w:pPr>
              <w:jc w:val="left"/>
              <w:rPr>
                <w:rFonts w:ascii="微软雅黑" w:hAnsi="微软雅黑" w:eastAsia="微软雅黑"/>
                <w:sz w:val="24"/>
                <w:szCs w:val="24"/>
              </w:rPr>
            </w:pPr>
          </w:p>
        </w:tc>
        <w:tc>
          <w:tcPr>
            <w:tcW w:w="1680" w:type="dxa"/>
            <w:gridSpan w:val="2"/>
            <w:tcBorders>
              <w:top w:val="single" w:color="000000" w:sz="8" w:space="0"/>
              <w:left w:val="single" w:color="auto" w:sz="8" w:space="0"/>
              <w:bottom w:val="single" w:color="000000" w:sz="8" w:space="0"/>
              <w:right w:val="single" w:color="auto" w:sz="8" w:space="0"/>
            </w:tcBorders>
            <w:shd w:val="clear" w:color="auto" w:fill="FFFFFF"/>
            <w:vAlign w:val="top"/>
          </w:tcPr>
          <w:p>
            <w:pPr>
              <w:jc w:val="left"/>
              <w:rPr>
                <w:rFonts w:ascii="微软雅黑" w:hAnsi="微软雅黑" w:eastAsia="微软雅黑"/>
                <w:sz w:val="24"/>
                <w:szCs w:val="24"/>
              </w:rPr>
            </w:pPr>
          </w:p>
        </w:tc>
        <w:tc>
          <w:tcPr>
            <w:tcW w:w="1000" w:type="dxa"/>
            <w:gridSpan w:val="2"/>
            <w:tcBorders>
              <w:top w:val="single" w:color="auto" w:sz="8" w:space="0"/>
              <w:left w:val="single" w:color="auto" w:sz="8" w:space="0"/>
              <w:bottom w:val="single" w:color="auto" w:sz="8" w:space="0"/>
              <w:right w:val="single" w:color="auto" w:sz="8" w:space="0"/>
            </w:tcBorders>
            <w:shd w:val="clear" w:color="auto" w:fill="FFFFFF"/>
            <w:vAlign w:val="top"/>
          </w:tcPr>
          <w:p>
            <w:pPr>
              <w:jc w:val="left"/>
              <w:rPr>
                <w:rFonts w:ascii="微软雅黑" w:hAnsi="微软雅黑" w:eastAsia="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trHeight w:val="315" w:hRule="atLeast"/>
        </w:trPr>
        <w:tc>
          <w:tcPr>
            <w:tcW w:w="9420" w:type="dxa"/>
            <w:gridSpan w:val="14"/>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表4 Group表数据字典</w:t>
            </w:r>
          </w:p>
        </w:tc>
        <w:tc>
          <w:tcPr>
            <w:tcW w:w="1000" w:type="dxa"/>
            <w:gridSpan w:val="2"/>
            <w:tcBorders>
              <w:top w:val="single" w:color="auto" w:sz="8" w:space="0"/>
              <w:left w:val="single" w:color="000000" w:sz="8" w:space="0"/>
              <w:bottom w:val="single" w:color="auto" w:sz="8" w:space="0"/>
              <w:right w:val="single" w:color="auto" w:sz="8" w:space="0"/>
            </w:tcBorders>
            <w:shd w:val="clear" w:color="auto" w:fill="FFFFFF"/>
            <w:vAlign w:val="top"/>
          </w:tcPr>
          <w:p>
            <w:pPr>
              <w:jc w:val="center"/>
              <w:rPr>
                <w:rFonts w:ascii="微软雅黑" w:hAnsi="微软雅黑" w:eastAsia="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trHeight w:val="315" w:hRule="atLeast"/>
        </w:trPr>
        <w:tc>
          <w:tcPr>
            <w:tcW w:w="5010" w:type="dxa"/>
            <w:gridSpan w:val="6"/>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表名</w:t>
            </w:r>
          </w:p>
        </w:tc>
        <w:tc>
          <w:tcPr>
            <w:tcW w:w="4410" w:type="dxa"/>
            <w:gridSpan w:val="8"/>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User</w:t>
            </w:r>
          </w:p>
        </w:tc>
        <w:tc>
          <w:tcPr>
            <w:tcW w:w="1000" w:type="dxa"/>
            <w:gridSpan w:val="2"/>
            <w:tcBorders>
              <w:top w:val="single" w:color="auto" w:sz="8" w:space="0"/>
              <w:left w:val="single" w:color="000000" w:sz="8" w:space="0"/>
              <w:bottom w:val="single" w:color="auto" w:sz="8" w:space="0"/>
              <w:right w:val="single" w:color="auto" w:sz="8" w:space="0"/>
            </w:tcBorders>
            <w:shd w:val="clear" w:color="auto" w:fill="FFFFFF"/>
            <w:vAlign w:val="top"/>
          </w:tcPr>
          <w:p>
            <w:pPr>
              <w:jc w:val="center"/>
              <w:rPr>
                <w:rFonts w:ascii="微软雅黑" w:hAnsi="微软雅黑" w:eastAsia="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trHeight w:val="315" w:hRule="atLeast"/>
        </w:trPr>
        <w:tc>
          <w:tcPr>
            <w:tcW w:w="5010" w:type="dxa"/>
            <w:gridSpan w:val="6"/>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主键</w:t>
            </w:r>
          </w:p>
        </w:tc>
        <w:tc>
          <w:tcPr>
            <w:tcW w:w="4410" w:type="dxa"/>
            <w:gridSpan w:val="8"/>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useID</w:t>
            </w:r>
          </w:p>
        </w:tc>
        <w:tc>
          <w:tcPr>
            <w:tcW w:w="1000" w:type="dxa"/>
            <w:gridSpan w:val="2"/>
            <w:tcBorders>
              <w:top w:val="single" w:color="auto" w:sz="8" w:space="0"/>
              <w:left w:val="single" w:color="000000" w:sz="8" w:space="0"/>
              <w:bottom w:val="single" w:color="auto" w:sz="8" w:space="0"/>
              <w:right w:val="single" w:color="auto" w:sz="8" w:space="0"/>
            </w:tcBorders>
            <w:shd w:val="clear" w:color="auto" w:fill="FFFFFF"/>
            <w:vAlign w:val="top"/>
          </w:tcPr>
          <w:p>
            <w:pPr>
              <w:jc w:val="center"/>
              <w:rPr>
                <w:rFonts w:ascii="微软雅黑" w:hAnsi="微软雅黑" w:eastAsia="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trHeight w:val="315" w:hRule="atLeast"/>
        </w:trPr>
        <w:tc>
          <w:tcPr>
            <w:tcW w:w="540" w:type="dxa"/>
            <w:tcBorders>
              <w:top w:val="single" w:color="000000" w:sz="8" w:space="0"/>
              <w:left w:val="single" w:color="000000" w:sz="8" w:space="0"/>
              <w:bottom w:val="single" w:color="000000" w:sz="8" w:space="0"/>
              <w:right w:val="single" w:color="000000" w:sz="8" w:space="0"/>
            </w:tcBorders>
            <w:shd w:val="clear" w:color="auto" w:fill="FFFFFF"/>
            <w:vAlign w:val="top"/>
          </w:tcPr>
          <w:p>
            <w:pPr>
              <w:jc w:val="left"/>
              <w:rPr>
                <w:rFonts w:ascii="等线" w:hAnsi="等线" w:eastAsia="等线"/>
                <w:sz w:val="21"/>
                <w:szCs w:val="21"/>
              </w:rPr>
            </w:pPr>
            <w:r>
              <w:rPr>
                <w:rFonts w:ascii="等线" w:hAnsi="等线" w:eastAsia="等线"/>
                <w:color w:val="000000"/>
                <w:sz w:val="21"/>
                <w:szCs w:val="21"/>
              </w:rPr>
              <w:t>序号</w:t>
            </w:r>
          </w:p>
        </w:tc>
        <w:tc>
          <w:tcPr>
            <w:tcW w:w="2325" w:type="dxa"/>
            <w:tcBorders>
              <w:top w:val="single" w:color="000000" w:sz="8" w:space="0"/>
              <w:left w:val="single" w:color="000000" w:sz="8" w:space="0"/>
              <w:bottom w:val="single" w:color="000000" w:sz="8" w:space="0"/>
              <w:right w:val="single" w:color="000000" w:sz="8" w:space="0"/>
            </w:tcBorders>
            <w:shd w:val="clear" w:color="auto" w:fill="FFFFFF"/>
            <w:vAlign w:val="top"/>
          </w:tcPr>
          <w:p>
            <w:pPr>
              <w:jc w:val="left"/>
              <w:rPr>
                <w:rFonts w:ascii="等线" w:hAnsi="等线" w:eastAsia="等线"/>
                <w:sz w:val="21"/>
                <w:szCs w:val="21"/>
              </w:rPr>
            </w:pPr>
            <w:r>
              <w:rPr>
                <w:rFonts w:ascii="等线" w:hAnsi="等线" w:eastAsia="等线"/>
                <w:color w:val="000000"/>
                <w:sz w:val="21"/>
                <w:szCs w:val="21"/>
              </w:rPr>
              <w:t>字段名称</w:t>
            </w:r>
          </w:p>
        </w:tc>
        <w:tc>
          <w:tcPr>
            <w:tcW w:w="117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left"/>
              <w:rPr>
                <w:rFonts w:ascii="等线" w:hAnsi="等线" w:eastAsia="等线"/>
                <w:sz w:val="21"/>
                <w:szCs w:val="21"/>
              </w:rPr>
            </w:pPr>
            <w:r>
              <w:rPr>
                <w:rFonts w:ascii="等线" w:hAnsi="等线" w:eastAsia="等线"/>
                <w:color w:val="000000"/>
                <w:sz w:val="21"/>
                <w:szCs w:val="21"/>
              </w:rPr>
              <w:t>数据类型</w:t>
            </w:r>
          </w:p>
        </w:tc>
        <w:tc>
          <w:tcPr>
            <w:tcW w:w="97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left"/>
              <w:rPr>
                <w:rFonts w:ascii="等线" w:hAnsi="等线" w:eastAsia="等线"/>
                <w:sz w:val="21"/>
                <w:szCs w:val="21"/>
              </w:rPr>
            </w:pPr>
            <w:r>
              <w:rPr>
                <w:rFonts w:ascii="等线" w:hAnsi="等线" w:eastAsia="等线"/>
                <w:color w:val="000000"/>
                <w:sz w:val="21"/>
                <w:szCs w:val="21"/>
              </w:rPr>
              <w:t>允许为空Y/N</w:t>
            </w:r>
          </w:p>
        </w:tc>
        <w:tc>
          <w:tcPr>
            <w:tcW w:w="142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left"/>
              <w:rPr>
                <w:rFonts w:ascii="等线" w:hAnsi="等线" w:eastAsia="等线"/>
                <w:sz w:val="21"/>
                <w:szCs w:val="21"/>
              </w:rPr>
            </w:pPr>
            <w:r>
              <w:rPr>
                <w:rFonts w:ascii="等线" w:hAnsi="等线" w:eastAsia="等线"/>
                <w:color w:val="000000"/>
                <w:sz w:val="21"/>
                <w:szCs w:val="21"/>
              </w:rPr>
              <w:t>唯一Y/N</w:t>
            </w:r>
          </w:p>
        </w:tc>
        <w:tc>
          <w:tcPr>
            <w:tcW w:w="54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left"/>
              <w:rPr>
                <w:rFonts w:ascii="等线" w:hAnsi="等线" w:eastAsia="等线"/>
                <w:sz w:val="21"/>
                <w:szCs w:val="21"/>
              </w:rPr>
            </w:pPr>
            <w:r>
              <w:rPr>
                <w:rFonts w:ascii="等线" w:hAnsi="等线" w:eastAsia="等线"/>
                <w:color w:val="000000"/>
                <w:sz w:val="21"/>
                <w:szCs w:val="21"/>
              </w:rPr>
              <w:t>长度</w:t>
            </w:r>
          </w:p>
        </w:tc>
        <w:tc>
          <w:tcPr>
            <w:tcW w:w="76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left"/>
              <w:rPr>
                <w:rFonts w:ascii="等线" w:hAnsi="等线" w:eastAsia="等线"/>
                <w:sz w:val="21"/>
                <w:szCs w:val="21"/>
              </w:rPr>
            </w:pPr>
            <w:r>
              <w:rPr>
                <w:rFonts w:ascii="等线" w:hAnsi="等线" w:eastAsia="等线"/>
                <w:color w:val="000000"/>
                <w:sz w:val="21"/>
                <w:szCs w:val="21"/>
              </w:rPr>
              <w:t>默认值</w:t>
            </w:r>
          </w:p>
        </w:tc>
        <w:tc>
          <w:tcPr>
            <w:tcW w:w="168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left"/>
              <w:rPr>
                <w:rFonts w:ascii="等线" w:hAnsi="等线" w:eastAsia="等线"/>
                <w:sz w:val="21"/>
                <w:szCs w:val="21"/>
              </w:rPr>
            </w:pPr>
            <w:r>
              <w:rPr>
                <w:rFonts w:ascii="等线" w:hAnsi="等线" w:eastAsia="等线"/>
                <w:color w:val="000000"/>
                <w:sz w:val="21"/>
                <w:szCs w:val="21"/>
              </w:rPr>
              <w:t>约束条件／说明</w:t>
            </w:r>
          </w:p>
        </w:tc>
        <w:tc>
          <w:tcPr>
            <w:tcW w:w="1000" w:type="dxa"/>
            <w:gridSpan w:val="2"/>
            <w:tcBorders>
              <w:top w:val="single" w:color="auto" w:sz="8" w:space="0"/>
              <w:left w:val="single" w:color="000000" w:sz="8" w:space="0"/>
              <w:bottom w:val="single" w:color="auto" w:sz="8" w:space="0"/>
              <w:right w:val="single" w:color="auto" w:sz="8" w:space="0"/>
            </w:tcBorders>
            <w:shd w:val="clear" w:color="auto" w:fill="FFFFFF"/>
            <w:vAlign w:val="top"/>
          </w:tcPr>
          <w:p>
            <w:pPr>
              <w:jc w:val="left"/>
              <w:rPr>
                <w:rFonts w:ascii="微软雅黑" w:hAnsi="微软雅黑" w:eastAsia="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trHeight w:val="315" w:hRule="atLeast"/>
        </w:trPr>
        <w:tc>
          <w:tcPr>
            <w:tcW w:w="540" w:type="dxa"/>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1</w:t>
            </w:r>
          </w:p>
        </w:tc>
        <w:tc>
          <w:tcPr>
            <w:tcW w:w="2325" w:type="dxa"/>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GroupprojectName</w:t>
            </w:r>
          </w:p>
        </w:tc>
        <w:tc>
          <w:tcPr>
            <w:tcW w:w="117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varchar(20)</w:t>
            </w:r>
          </w:p>
        </w:tc>
        <w:tc>
          <w:tcPr>
            <w:tcW w:w="97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N</w:t>
            </w:r>
          </w:p>
        </w:tc>
        <w:tc>
          <w:tcPr>
            <w:tcW w:w="142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微软雅黑" w:hAnsi="微软雅黑" w:eastAsia="微软雅黑"/>
                <w:sz w:val="24"/>
                <w:szCs w:val="24"/>
              </w:rPr>
            </w:pPr>
          </w:p>
        </w:tc>
        <w:tc>
          <w:tcPr>
            <w:tcW w:w="54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20</w:t>
            </w:r>
          </w:p>
        </w:tc>
        <w:tc>
          <w:tcPr>
            <w:tcW w:w="76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微软雅黑" w:hAnsi="微软雅黑" w:eastAsia="微软雅黑"/>
                <w:sz w:val="24"/>
                <w:szCs w:val="24"/>
              </w:rPr>
            </w:pPr>
          </w:p>
        </w:tc>
        <w:tc>
          <w:tcPr>
            <w:tcW w:w="168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小组项目名字</w:t>
            </w:r>
          </w:p>
        </w:tc>
        <w:tc>
          <w:tcPr>
            <w:tcW w:w="1000" w:type="dxa"/>
            <w:gridSpan w:val="2"/>
            <w:tcBorders>
              <w:top w:val="single" w:color="auto" w:sz="8" w:space="0"/>
              <w:left w:val="single" w:color="000000" w:sz="8" w:space="0"/>
              <w:bottom w:val="single" w:color="auto" w:sz="8" w:space="0"/>
              <w:right w:val="single" w:color="auto" w:sz="8" w:space="0"/>
            </w:tcBorders>
            <w:shd w:val="clear" w:color="auto" w:fill="FFFFFF"/>
            <w:vAlign w:val="top"/>
          </w:tcPr>
          <w:p>
            <w:pPr>
              <w:jc w:val="center"/>
              <w:rPr>
                <w:rFonts w:ascii="微软雅黑" w:hAnsi="微软雅黑" w:eastAsia="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trHeight w:val="315" w:hRule="atLeast"/>
        </w:trPr>
        <w:tc>
          <w:tcPr>
            <w:tcW w:w="540" w:type="dxa"/>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2</w:t>
            </w:r>
          </w:p>
        </w:tc>
        <w:tc>
          <w:tcPr>
            <w:tcW w:w="2325" w:type="dxa"/>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GroupNumbers</w:t>
            </w:r>
          </w:p>
        </w:tc>
        <w:tc>
          <w:tcPr>
            <w:tcW w:w="117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varchar(20)</w:t>
            </w:r>
          </w:p>
        </w:tc>
        <w:tc>
          <w:tcPr>
            <w:tcW w:w="97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N</w:t>
            </w:r>
          </w:p>
        </w:tc>
        <w:tc>
          <w:tcPr>
            <w:tcW w:w="142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微软雅黑" w:hAnsi="微软雅黑" w:eastAsia="微软雅黑"/>
                <w:sz w:val="24"/>
                <w:szCs w:val="24"/>
              </w:rPr>
            </w:pPr>
          </w:p>
        </w:tc>
        <w:tc>
          <w:tcPr>
            <w:tcW w:w="54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20</w:t>
            </w:r>
          </w:p>
        </w:tc>
        <w:tc>
          <w:tcPr>
            <w:tcW w:w="76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微软雅黑" w:hAnsi="微软雅黑" w:eastAsia="微软雅黑"/>
                <w:sz w:val="24"/>
                <w:szCs w:val="24"/>
              </w:rPr>
            </w:pPr>
          </w:p>
        </w:tc>
        <w:tc>
          <w:tcPr>
            <w:tcW w:w="168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小组成员人数</w:t>
            </w:r>
          </w:p>
        </w:tc>
        <w:tc>
          <w:tcPr>
            <w:tcW w:w="1000" w:type="dxa"/>
            <w:gridSpan w:val="2"/>
            <w:tcBorders>
              <w:top w:val="single" w:color="auto" w:sz="8" w:space="0"/>
              <w:left w:val="single" w:color="000000" w:sz="8" w:space="0"/>
              <w:bottom w:val="single" w:color="auto" w:sz="8" w:space="0"/>
              <w:right w:val="single" w:color="auto" w:sz="8" w:space="0"/>
            </w:tcBorders>
            <w:shd w:val="clear" w:color="auto" w:fill="FFFFFF"/>
            <w:vAlign w:val="top"/>
          </w:tcPr>
          <w:p>
            <w:pPr>
              <w:jc w:val="center"/>
              <w:rPr>
                <w:rFonts w:ascii="微软雅黑" w:hAnsi="微软雅黑" w:eastAsia="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trHeight w:val="315" w:hRule="atLeast"/>
        </w:trPr>
        <w:tc>
          <w:tcPr>
            <w:tcW w:w="540" w:type="dxa"/>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3</w:t>
            </w:r>
          </w:p>
        </w:tc>
        <w:tc>
          <w:tcPr>
            <w:tcW w:w="2325" w:type="dxa"/>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GroupID</w:t>
            </w:r>
          </w:p>
        </w:tc>
        <w:tc>
          <w:tcPr>
            <w:tcW w:w="117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varchar(20)</w:t>
            </w:r>
          </w:p>
        </w:tc>
        <w:tc>
          <w:tcPr>
            <w:tcW w:w="97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N</w:t>
            </w:r>
          </w:p>
        </w:tc>
        <w:tc>
          <w:tcPr>
            <w:tcW w:w="142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Y</w:t>
            </w:r>
          </w:p>
        </w:tc>
        <w:tc>
          <w:tcPr>
            <w:tcW w:w="54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20</w:t>
            </w:r>
          </w:p>
        </w:tc>
        <w:tc>
          <w:tcPr>
            <w:tcW w:w="76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微软雅黑" w:hAnsi="微软雅黑" w:eastAsia="微软雅黑"/>
                <w:sz w:val="24"/>
                <w:szCs w:val="24"/>
              </w:rPr>
            </w:pPr>
          </w:p>
        </w:tc>
        <w:tc>
          <w:tcPr>
            <w:tcW w:w="168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小组名</w:t>
            </w:r>
          </w:p>
        </w:tc>
        <w:tc>
          <w:tcPr>
            <w:tcW w:w="1000" w:type="dxa"/>
            <w:gridSpan w:val="2"/>
            <w:tcBorders>
              <w:top w:val="single" w:color="auto" w:sz="8" w:space="0"/>
              <w:left w:val="single" w:color="000000" w:sz="8" w:space="0"/>
              <w:bottom w:val="single" w:color="auto" w:sz="8" w:space="0"/>
              <w:right w:val="single" w:color="auto" w:sz="8" w:space="0"/>
            </w:tcBorders>
            <w:shd w:val="clear" w:color="auto" w:fill="FFFFFF"/>
            <w:vAlign w:val="top"/>
          </w:tcPr>
          <w:p>
            <w:pPr>
              <w:jc w:val="center"/>
              <w:rPr>
                <w:rFonts w:ascii="微软雅黑" w:hAnsi="微软雅黑" w:eastAsia="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trHeight w:val="315" w:hRule="atLeast"/>
        </w:trPr>
        <w:tc>
          <w:tcPr>
            <w:tcW w:w="540" w:type="dxa"/>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4</w:t>
            </w:r>
          </w:p>
        </w:tc>
        <w:tc>
          <w:tcPr>
            <w:tcW w:w="2325" w:type="dxa"/>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GroupName</w:t>
            </w:r>
          </w:p>
        </w:tc>
        <w:tc>
          <w:tcPr>
            <w:tcW w:w="117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varchar(20)</w:t>
            </w:r>
          </w:p>
        </w:tc>
        <w:tc>
          <w:tcPr>
            <w:tcW w:w="97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N</w:t>
            </w:r>
          </w:p>
        </w:tc>
        <w:tc>
          <w:tcPr>
            <w:tcW w:w="142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Y</w:t>
            </w:r>
          </w:p>
        </w:tc>
        <w:tc>
          <w:tcPr>
            <w:tcW w:w="54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20</w:t>
            </w:r>
          </w:p>
        </w:tc>
        <w:tc>
          <w:tcPr>
            <w:tcW w:w="76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微软雅黑" w:hAnsi="微软雅黑" w:eastAsia="微软雅黑"/>
                <w:sz w:val="24"/>
                <w:szCs w:val="24"/>
              </w:rPr>
            </w:pPr>
          </w:p>
        </w:tc>
        <w:tc>
          <w:tcPr>
            <w:tcW w:w="168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小组成员用户名</w:t>
            </w:r>
          </w:p>
        </w:tc>
        <w:tc>
          <w:tcPr>
            <w:tcW w:w="1000" w:type="dxa"/>
            <w:gridSpan w:val="2"/>
            <w:tcBorders>
              <w:top w:val="single" w:color="auto" w:sz="8" w:space="0"/>
              <w:left w:val="single" w:color="000000" w:sz="8" w:space="0"/>
              <w:bottom w:val="single" w:color="auto" w:sz="8" w:space="0"/>
              <w:right w:val="single" w:color="auto" w:sz="8" w:space="0"/>
            </w:tcBorders>
            <w:shd w:val="clear" w:color="auto" w:fill="FFFFFF"/>
            <w:vAlign w:val="top"/>
          </w:tcPr>
          <w:p>
            <w:pPr>
              <w:jc w:val="center"/>
              <w:rPr>
                <w:rFonts w:ascii="微软雅黑" w:hAnsi="微软雅黑" w:eastAsia="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trHeight w:val="315" w:hRule="atLeast"/>
        </w:trPr>
        <w:tc>
          <w:tcPr>
            <w:tcW w:w="540" w:type="dxa"/>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5</w:t>
            </w:r>
          </w:p>
        </w:tc>
        <w:tc>
          <w:tcPr>
            <w:tcW w:w="2325" w:type="dxa"/>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Groupinformations</w:t>
            </w:r>
          </w:p>
        </w:tc>
        <w:tc>
          <w:tcPr>
            <w:tcW w:w="117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varchar(20)</w:t>
            </w:r>
          </w:p>
        </w:tc>
        <w:tc>
          <w:tcPr>
            <w:tcW w:w="97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N</w:t>
            </w:r>
          </w:p>
        </w:tc>
        <w:tc>
          <w:tcPr>
            <w:tcW w:w="142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微软雅黑" w:hAnsi="微软雅黑" w:eastAsia="微软雅黑"/>
                <w:sz w:val="24"/>
                <w:szCs w:val="24"/>
              </w:rPr>
            </w:pPr>
          </w:p>
        </w:tc>
        <w:tc>
          <w:tcPr>
            <w:tcW w:w="54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20</w:t>
            </w:r>
          </w:p>
        </w:tc>
        <w:tc>
          <w:tcPr>
            <w:tcW w:w="76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微软雅黑" w:hAnsi="微软雅黑" w:eastAsia="微软雅黑"/>
                <w:sz w:val="24"/>
                <w:szCs w:val="24"/>
              </w:rPr>
            </w:pPr>
          </w:p>
        </w:tc>
        <w:tc>
          <w:tcPr>
            <w:tcW w:w="168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小组成员信息</w:t>
            </w:r>
          </w:p>
        </w:tc>
        <w:tc>
          <w:tcPr>
            <w:tcW w:w="1000" w:type="dxa"/>
            <w:gridSpan w:val="2"/>
            <w:tcBorders>
              <w:top w:val="single" w:color="auto" w:sz="8" w:space="0"/>
              <w:left w:val="single" w:color="000000" w:sz="8" w:space="0"/>
              <w:bottom w:val="single" w:color="auto" w:sz="8" w:space="0"/>
              <w:right w:val="single" w:color="auto" w:sz="8" w:space="0"/>
            </w:tcBorders>
            <w:shd w:val="clear" w:color="auto" w:fill="FFFFFF"/>
            <w:vAlign w:val="top"/>
          </w:tcPr>
          <w:p>
            <w:pPr>
              <w:jc w:val="center"/>
              <w:rPr>
                <w:rFonts w:ascii="微软雅黑" w:hAnsi="微软雅黑" w:eastAsia="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trHeight w:val="315" w:hRule="atLeast"/>
        </w:trPr>
        <w:tc>
          <w:tcPr>
            <w:tcW w:w="540" w:type="dxa"/>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6</w:t>
            </w:r>
          </w:p>
        </w:tc>
        <w:tc>
          <w:tcPr>
            <w:tcW w:w="2325" w:type="dxa"/>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Groupchatinformation</w:t>
            </w:r>
          </w:p>
        </w:tc>
        <w:tc>
          <w:tcPr>
            <w:tcW w:w="117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varchar(20)</w:t>
            </w:r>
          </w:p>
        </w:tc>
        <w:tc>
          <w:tcPr>
            <w:tcW w:w="97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N</w:t>
            </w:r>
          </w:p>
        </w:tc>
        <w:tc>
          <w:tcPr>
            <w:tcW w:w="142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微软雅黑" w:hAnsi="微软雅黑" w:eastAsia="微软雅黑"/>
                <w:sz w:val="24"/>
                <w:szCs w:val="24"/>
              </w:rPr>
            </w:pPr>
          </w:p>
        </w:tc>
        <w:tc>
          <w:tcPr>
            <w:tcW w:w="54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20</w:t>
            </w:r>
          </w:p>
        </w:tc>
        <w:tc>
          <w:tcPr>
            <w:tcW w:w="76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微软雅黑" w:hAnsi="微软雅黑" w:eastAsia="微软雅黑"/>
                <w:sz w:val="24"/>
                <w:szCs w:val="24"/>
              </w:rPr>
            </w:pPr>
          </w:p>
        </w:tc>
        <w:tc>
          <w:tcPr>
            <w:tcW w:w="168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小组聊天信息</w:t>
            </w:r>
          </w:p>
        </w:tc>
        <w:tc>
          <w:tcPr>
            <w:tcW w:w="1000" w:type="dxa"/>
            <w:gridSpan w:val="2"/>
            <w:tcBorders>
              <w:top w:val="single" w:color="auto" w:sz="8" w:space="0"/>
              <w:left w:val="single" w:color="000000" w:sz="8" w:space="0"/>
              <w:bottom w:val="single" w:color="auto" w:sz="8" w:space="0"/>
              <w:right w:val="single" w:color="auto" w:sz="8" w:space="0"/>
            </w:tcBorders>
            <w:shd w:val="clear" w:color="auto" w:fill="FFFFFF"/>
            <w:vAlign w:val="top"/>
          </w:tcPr>
          <w:p>
            <w:pPr>
              <w:jc w:val="center"/>
              <w:rPr>
                <w:rFonts w:ascii="微软雅黑" w:hAnsi="微软雅黑" w:eastAsia="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trHeight w:val="315" w:hRule="atLeast"/>
        </w:trPr>
        <w:tc>
          <w:tcPr>
            <w:tcW w:w="540" w:type="dxa"/>
            <w:tcBorders>
              <w:top w:val="single" w:color="000000" w:sz="8" w:space="0"/>
              <w:left w:val="single" w:color="000000" w:sz="8" w:space="0"/>
              <w:bottom w:val="single" w:color="000000" w:sz="8" w:space="0"/>
              <w:right w:val="single" w:color="000000" w:sz="8" w:space="0"/>
            </w:tcBorders>
            <w:shd w:val="clear" w:color="auto" w:fill="FFFFFF"/>
            <w:vAlign w:val="top"/>
          </w:tcPr>
          <w:p>
            <w:pPr>
              <w:jc w:val="left"/>
              <w:rPr>
                <w:rFonts w:ascii="微软雅黑" w:hAnsi="微软雅黑" w:eastAsia="微软雅黑"/>
                <w:sz w:val="24"/>
                <w:szCs w:val="24"/>
              </w:rPr>
            </w:pPr>
          </w:p>
        </w:tc>
        <w:tc>
          <w:tcPr>
            <w:tcW w:w="2325" w:type="dxa"/>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备注</w:t>
            </w:r>
          </w:p>
        </w:tc>
        <w:tc>
          <w:tcPr>
            <w:tcW w:w="1170"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微软雅黑" w:hAnsi="微软雅黑" w:eastAsia="微软雅黑"/>
                <w:sz w:val="24"/>
                <w:szCs w:val="24"/>
              </w:rPr>
            </w:pPr>
          </w:p>
        </w:tc>
        <w:tc>
          <w:tcPr>
            <w:tcW w:w="975" w:type="dxa"/>
            <w:gridSpan w:val="2"/>
            <w:tcBorders>
              <w:top w:val="single" w:color="000000" w:sz="8" w:space="0"/>
              <w:left w:val="single" w:color="000000" w:sz="8" w:space="0"/>
              <w:bottom w:val="single" w:color="000000" w:sz="8" w:space="0"/>
              <w:right w:val="single" w:color="000000" w:sz="8" w:space="0"/>
            </w:tcBorders>
            <w:shd w:val="clear" w:color="auto" w:fill="FFFFFF"/>
            <w:vAlign w:val="top"/>
          </w:tcPr>
          <w:p>
            <w:pPr>
              <w:jc w:val="left"/>
              <w:rPr>
                <w:rFonts w:ascii="微软雅黑" w:hAnsi="微软雅黑" w:eastAsia="微软雅黑"/>
                <w:sz w:val="24"/>
                <w:szCs w:val="24"/>
              </w:rPr>
            </w:pPr>
          </w:p>
        </w:tc>
        <w:tc>
          <w:tcPr>
            <w:tcW w:w="4410" w:type="dxa"/>
            <w:gridSpan w:val="8"/>
            <w:tcBorders>
              <w:top w:val="single" w:color="000000" w:sz="8" w:space="0"/>
              <w:left w:val="single" w:color="000000" w:sz="8" w:space="0"/>
              <w:bottom w:val="single" w:color="000000" w:sz="8" w:space="0"/>
              <w:right w:val="single" w:color="000000" w:sz="8" w:space="0"/>
            </w:tcBorders>
            <w:shd w:val="clear" w:color="auto" w:fill="FFFFFF"/>
            <w:vAlign w:val="top"/>
          </w:tcPr>
          <w:p>
            <w:pPr>
              <w:jc w:val="center"/>
              <w:rPr>
                <w:rFonts w:ascii="等线" w:hAnsi="等线" w:eastAsia="等线"/>
                <w:sz w:val="21"/>
                <w:szCs w:val="21"/>
              </w:rPr>
            </w:pPr>
            <w:r>
              <w:rPr>
                <w:rFonts w:ascii="等线" w:hAnsi="等线" w:eastAsia="等线"/>
                <w:color w:val="000000"/>
                <w:sz w:val="21"/>
                <w:szCs w:val="21"/>
              </w:rPr>
              <w:t>功能：存储小组信息</w:t>
            </w:r>
          </w:p>
        </w:tc>
        <w:tc>
          <w:tcPr>
            <w:tcW w:w="1000" w:type="dxa"/>
            <w:gridSpan w:val="2"/>
            <w:tcBorders>
              <w:top w:val="single" w:color="auto" w:sz="8" w:space="0"/>
              <w:left w:val="single" w:color="000000" w:sz="8" w:space="0"/>
              <w:bottom w:val="single" w:color="auto" w:sz="8" w:space="0"/>
              <w:right w:val="single" w:color="auto" w:sz="8" w:space="0"/>
            </w:tcBorders>
            <w:shd w:val="clear" w:color="auto" w:fill="FFFFFF"/>
            <w:vAlign w:val="top"/>
          </w:tcPr>
          <w:p>
            <w:pPr>
              <w:jc w:val="center"/>
              <w:rPr>
                <w:rFonts w:ascii="微软雅黑" w:hAnsi="微软雅黑" w:eastAsia="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trHeight w:val="315" w:hRule="atLeast"/>
        </w:trPr>
        <w:tc>
          <w:tcPr>
            <w:tcW w:w="540" w:type="dxa"/>
            <w:tcBorders>
              <w:top w:val="single" w:color="000000" w:sz="8" w:space="0"/>
              <w:left w:val="single" w:color="auto" w:sz="8" w:space="0"/>
              <w:bottom w:val="single" w:color="auto" w:sz="8" w:space="0"/>
              <w:right w:val="single" w:color="auto" w:sz="8" w:space="0"/>
            </w:tcBorders>
            <w:shd w:val="clear" w:color="auto" w:fill="FFFFFF"/>
            <w:vAlign w:val="top"/>
          </w:tcPr>
          <w:p>
            <w:pPr>
              <w:jc w:val="left"/>
              <w:rPr>
                <w:rFonts w:ascii="微软雅黑" w:hAnsi="微软雅黑" w:eastAsia="微软雅黑"/>
                <w:sz w:val="24"/>
                <w:szCs w:val="24"/>
              </w:rPr>
            </w:pPr>
          </w:p>
        </w:tc>
        <w:tc>
          <w:tcPr>
            <w:tcW w:w="2325" w:type="dxa"/>
            <w:tcBorders>
              <w:top w:val="single" w:color="000000" w:sz="8" w:space="0"/>
              <w:left w:val="single" w:color="auto" w:sz="8" w:space="0"/>
              <w:bottom w:val="single" w:color="auto" w:sz="8" w:space="0"/>
              <w:right w:val="single" w:color="auto" w:sz="8" w:space="0"/>
            </w:tcBorders>
            <w:shd w:val="clear" w:color="auto" w:fill="FFFFFF"/>
            <w:vAlign w:val="top"/>
          </w:tcPr>
          <w:p>
            <w:pPr>
              <w:jc w:val="left"/>
              <w:rPr>
                <w:rFonts w:ascii="微软雅黑" w:hAnsi="微软雅黑" w:eastAsia="微软雅黑"/>
                <w:sz w:val="24"/>
                <w:szCs w:val="24"/>
              </w:rPr>
            </w:pPr>
          </w:p>
        </w:tc>
        <w:tc>
          <w:tcPr>
            <w:tcW w:w="1170" w:type="dxa"/>
            <w:gridSpan w:val="2"/>
            <w:tcBorders>
              <w:top w:val="single" w:color="000000" w:sz="8" w:space="0"/>
              <w:left w:val="single" w:color="auto" w:sz="8" w:space="0"/>
              <w:bottom w:val="single" w:color="auto" w:sz="8" w:space="0"/>
              <w:right w:val="single" w:color="auto" w:sz="8" w:space="0"/>
            </w:tcBorders>
            <w:shd w:val="clear" w:color="auto" w:fill="FFFFFF"/>
            <w:vAlign w:val="top"/>
          </w:tcPr>
          <w:p>
            <w:pPr>
              <w:jc w:val="left"/>
              <w:rPr>
                <w:rFonts w:ascii="微软雅黑" w:hAnsi="微软雅黑" w:eastAsia="微软雅黑"/>
                <w:sz w:val="24"/>
                <w:szCs w:val="24"/>
              </w:rPr>
            </w:pPr>
          </w:p>
        </w:tc>
        <w:tc>
          <w:tcPr>
            <w:tcW w:w="975" w:type="dxa"/>
            <w:gridSpan w:val="2"/>
            <w:tcBorders>
              <w:top w:val="single" w:color="000000" w:sz="8" w:space="0"/>
              <w:left w:val="single" w:color="auto" w:sz="8" w:space="0"/>
              <w:bottom w:val="single" w:color="auto" w:sz="8" w:space="0"/>
              <w:right w:val="single" w:color="auto" w:sz="8" w:space="0"/>
            </w:tcBorders>
            <w:shd w:val="clear" w:color="auto" w:fill="FFFFFF"/>
            <w:vAlign w:val="top"/>
          </w:tcPr>
          <w:p>
            <w:pPr>
              <w:jc w:val="left"/>
              <w:rPr>
                <w:rFonts w:ascii="微软雅黑" w:hAnsi="微软雅黑" w:eastAsia="微软雅黑"/>
                <w:sz w:val="24"/>
                <w:szCs w:val="24"/>
              </w:rPr>
            </w:pPr>
          </w:p>
        </w:tc>
        <w:tc>
          <w:tcPr>
            <w:tcW w:w="1425" w:type="dxa"/>
            <w:gridSpan w:val="2"/>
            <w:tcBorders>
              <w:top w:val="single" w:color="000000" w:sz="8" w:space="0"/>
              <w:left w:val="single" w:color="auto" w:sz="8" w:space="0"/>
              <w:bottom w:val="single" w:color="auto" w:sz="8" w:space="0"/>
              <w:right w:val="single" w:color="auto" w:sz="8" w:space="0"/>
            </w:tcBorders>
            <w:shd w:val="clear" w:color="auto" w:fill="FFFFFF"/>
            <w:vAlign w:val="top"/>
          </w:tcPr>
          <w:p>
            <w:pPr>
              <w:jc w:val="left"/>
              <w:rPr>
                <w:rFonts w:ascii="微软雅黑" w:hAnsi="微软雅黑" w:eastAsia="微软雅黑"/>
                <w:sz w:val="24"/>
                <w:szCs w:val="24"/>
              </w:rPr>
            </w:pPr>
          </w:p>
        </w:tc>
        <w:tc>
          <w:tcPr>
            <w:tcW w:w="540" w:type="dxa"/>
            <w:gridSpan w:val="2"/>
            <w:tcBorders>
              <w:top w:val="single" w:color="000000" w:sz="8" w:space="0"/>
              <w:left w:val="single" w:color="auto" w:sz="8" w:space="0"/>
              <w:bottom w:val="single" w:color="auto" w:sz="8" w:space="0"/>
              <w:right w:val="single" w:color="auto" w:sz="8" w:space="0"/>
            </w:tcBorders>
            <w:shd w:val="clear" w:color="auto" w:fill="FFFFFF"/>
            <w:vAlign w:val="top"/>
          </w:tcPr>
          <w:p>
            <w:pPr>
              <w:jc w:val="left"/>
              <w:rPr>
                <w:rFonts w:ascii="微软雅黑" w:hAnsi="微软雅黑" w:eastAsia="微软雅黑"/>
                <w:sz w:val="24"/>
                <w:szCs w:val="24"/>
              </w:rPr>
            </w:pPr>
          </w:p>
        </w:tc>
        <w:tc>
          <w:tcPr>
            <w:tcW w:w="765" w:type="dxa"/>
            <w:gridSpan w:val="2"/>
            <w:tcBorders>
              <w:top w:val="single" w:color="000000" w:sz="8" w:space="0"/>
              <w:left w:val="single" w:color="auto" w:sz="8" w:space="0"/>
              <w:bottom w:val="single" w:color="auto" w:sz="8" w:space="0"/>
              <w:right w:val="single" w:color="auto" w:sz="8" w:space="0"/>
            </w:tcBorders>
            <w:shd w:val="clear" w:color="auto" w:fill="FFFFFF"/>
            <w:vAlign w:val="top"/>
          </w:tcPr>
          <w:p>
            <w:pPr>
              <w:jc w:val="left"/>
              <w:rPr>
                <w:rFonts w:ascii="微软雅黑" w:hAnsi="微软雅黑" w:eastAsia="微软雅黑"/>
                <w:sz w:val="24"/>
                <w:szCs w:val="24"/>
              </w:rPr>
            </w:pPr>
          </w:p>
        </w:tc>
        <w:tc>
          <w:tcPr>
            <w:tcW w:w="1680" w:type="dxa"/>
            <w:gridSpan w:val="2"/>
            <w:tcBorders>
              <w:top w:val="single" w:color="000000" w:sz="8" w:space="0"/>
              <w:left w:val="single" w:color="auto" w:sz="8" w:space="0"/>
              <w:bottom w:val="single" w:color="auto" w:sz="8" w:space="0"/>
              <w:right w:val="single" w:color="auto" w:sz="8" w:space="0"/>
            </w:tcBorders>
            <w:shd w:val="clear" w:color="auto" w:fill="FFFFFF"/>
            <w:vAlign w:val="top"/>
          </w:tcPr>
          <w:p>
            <w:pPr>
              <w:jc w:val="left"/>
              <w:rPr>
                <w:rFonts w:ascii="微软雅黑" w:hAnsi="微软雅黑" w:eastAsia="微软雅黑"/>
                <w:sz w:val="24"/>
                <w:szCs w:val="24"/>
              </w:rPr>
            </w:pPr>
          </w:p>
        </w:tc>
        <w:tc>
          <w:tcPr>
            <w:tcW w:w="1000" w:type="dxa"/>
            <w:gridSpan w:val="2"/>
            <w:tcBorders>
              <w:top w:val="single" w:color="auto" w:sz="8" w:space="0"/>
              <w:left w:val="single" w:color="auto" w:sz="8" w:space="0"/>
              <w:bottom w:val="single" w:color="auto" w:sz="8" w:space="0"/>
              <w:right w:val="single" w:color="auto" w:sz="8" w:space="0"/>
            </w:tcBorders>
            <w:shd w:val="clear" w:color="auto" w:fill="FFFFFF"/>
            <w:vAlign w:val="top"/>
          </w:tcPr>
          <w:p>
            <w:pPr>
              <w:jc w:val="left"/>
              <w:rPr>
                <w:rFonts w:ascii="微软雅黑" w:hAnsi="微软雅黑" w:eastAsia="微软雅黑"/>
                <w:sz w:val="24"/>
                <w:szCs w:val="24"/>
              </w:rPr>
            </w:pPr>
          </w:p>
        </w:tc>
      </w:tr>
    </w:tbl>
    <w:p>
      <w:pPr>
        <w:snapToGrid/>
        <w:jc w:val="left"/>
        <w:outlineLvl w:val="1"/>
        <w:rPr>
          <w:rFonts w:ascii="微软雅黑" w:hAnsi="微软雅黑" w:eastAsia="微软雅黑"/>
        </w:rPr>
      </w:pPr>
      <w:bookmarkStart w:id="16" w:name="_Toc23658"/>
      <w:r>
        <w:rPr>
          <w:rFonts w:hint="eastAsia" w:ascii="微软雅黑" w:hAnsi="微软雅黑" w:eastAsia="微软雅黑"/>
          <w:lang w:val="en-US" w:eastAsia="zh-CN"/>
        </w:rPr>
        <w:t>4. 3数据结构与程序的关系</w:t>
      </w:r>
      <w:bookmarkEnd w:id="16"/>
    </w:p>
    <w:p>
      <w:pPr>
        <w:jc w:val="left"/>
        <w:rPr>
          <w:rFonts w:ascii="微软雅黑" w:hAnsi="微软雅黑" w:eastAsia="微软雅黑"/>
          <w:sz w:val="21"/>
          <w:szCs w:val="21"/>
        </w:rPr>
      </w:pPr>
      <w:r>
        <w:rPr>
          <w:rFonts w:ascii="微软雅黑" w:hAnsi="微软雅黑" w:eastAsia="微软雅黑"/>
          <w:sz w:val="21"/>
          <w:szCs w:val="21"/>
        </w:rPr>
        <w:t xml:space="preserve">  数据结构为关系型数据库，所以在程序中可以用标准的SQl语句与数据结构进行交互，交互过程中采用通用的数据反问接口。为了保持良好的程序架构，对数据库访问采用DAO设计模式实现，提高维护性和扩张性。</w:t>
      </w:r>
    </w:p>
    <w:p>
      <w:pPr>
        <w:jc w:val="left"/>
        <w:rPr>
          <w:rFonts w:ascii="微软雅黑" w:hAnsi="微软雅黑" w:eastAsia="微软雅黑"/>
          <w:sz w:val="21"/>
          <w:szCs w:val="21"/>
        </w:rPr>
      </w:pPr>
    </w:p>
    <w:p>
      <w:pPr>
        <w:jc w:val="left"/>
        <w:rPr>
          <w:rFonts w:ascii="微软雅黑" w:hAnsi="微软雅黑" w:eastAsia="微软雅黑"/>
          <w:sz w:val="21"/>
          <w:szCs w:val="21"/>
        </w:rPr>
      </w:pPr>
    </w:p>
    <w:p>
      <w:pPr>
        <w:snapToGrid/>
        <w:jc w:val="left"/>
        <w:rPr>
          <w:rFonts w:ascii="微软雅黑" w:hAnsi="微软雅黑" w:eastAsia="微软雅黑"/>
        </w:rPr>
      </w:pPr>
    </w:p>
    <w:p>
      <w:pPr>
        <w:snapToGrid/>
        <w:jc w:val="left"/>
        <w:outlineLvl w:val="0"/>
        <w:rPr>
          <w:rFonts w:ascii="微软雅黑" w:hAnsi="微软雅黑" w:eastAsia="微软雅黑"/>
        </w:rPr>
      </w:pPr>
      <w:bookmarkStart w:id="17" w:name="_Toc15382"/>
      <w:r>
        <w:rPr>
          <w:rFonts w:ascii="微软雅黑" w:hAnsi="微软雅黑" w:eastAsia="微软雅黑"/>
        </w:rPr>
        <w:t>第</w:t>
      </w:r>
      <w:r>
        <w:rPr>
          <w:rFonts w:hint="eastAsia" w:ascii="微软雅黑" w:hAnsi="微软雅黑" w:eastAsia="微软雅黑"/>
          <w:lang w:eastAsia="zh-CN"/>
        </w:rPr>
        <w:t>五</w:t>
      </w:r>
      <w:r>
        <w:rPr>
          <w:rFonts w:ascii="微软雅黑" w:hAnsi="微软雅黑" w:eastAsia="微软雅黑"/>
        </w:rPr>
        <w:t>部分、系统出错处理设计</w:t>
      </w:r>
      <w:bookmarkEnd w:id="17"/>
    </w:p>
    <w:p>
      <w:pPr>
        <w:snapToGrid/>
        <w:jc w:val="left"/>
        <w:outlineLvl w:val="1"/>
        <w:rPr>
          <w:rFonts w:ascii="微软雅黑" w:hAnsi="微软雅黑" w:eastAsia="微软雅黑"/>
        </w:rPr>
      </w:pPr>
      <w:bookmarkStart w:id="18" w:name="_Toc20697"/>
      <w:r>
        <w:rPr>
          <w:rFonts w:hint="eastAsia" w:ascii="微软雅黑" w:hAnsi="微软雅黑" w:eastAsia="微软雅黑"/>
          <w:lang w:val="en-US" w:eastAsia="zh-CN"/>
        </w:rPr>
        <w:t>5</w:t>
      </w:r>
      <w:r>
        <w:rPr>
          <w:rFonts w:ascii="微软雅黑" w:hAnsi="微软雅黑" w:eastAsia="微软雅黑"/>
        </w:rPr>
        <w:t>. 1 出错信息</w:t>
      </w:r>
      <w:bookmarkEnd w:id="18"/>
    </w:p>
    <w:p>
      <w:pPr>
        <w:jc w:val="left"/>
        <w:rPr>
          <w:rFonts w:ascii="微软雅黑" w:hAnsi="微软雅黑" w:eastAsia="微软雅黑"/>
          <w:sz w:val="21"/>
          <w:szCs w:val="21"/>
        </w:rPr>
      </w:pPr>
      <w:r>
        <w:rPr>
          <w:rFonts w:ascii="微软雅黑" w:hAnsi="微软雅黑" w:eastAsia="微软雅黑"/>
          <w:sz w:val="21"/>
          <w:szCs w:val="21"/>
        </w:rPr>
        <w:t>影响数据库运行的故障：</w:t>
      </w:r>
    </w:p>
    <w:p>
      <w:pPr>
        <w:jc w:val="left"/>
        <w:rPr>
          <w:rFonts w:ascii="微软雅黑" w:hAnsi="微软雅黑" w:eastAsia="微软雅黑"/>
          <w:sz w:val="21"/>
          <w:szCs w:val="21"/>
        </w:rPr>
      </w:pPr>
    </w:p>
    <w:p>
      <w:pPr>
        <w:jc w:val="left"/>
        <w:rPr>
          <w:rFonts w:ascii="微软雅黑" w:hAnsi="微软雅黑" w:eastAsia="微软雅黑"/>
          <w:sz w:val="21"/>
          <w:szCs w:val="21"/>
        </w:rPr>
      </w:pPr>
      <w:r>
        <w:rPr>
          <w:rFonts w:ascii="微软雅黑" w:hAnsi="微软雅黑" w:eastAsia="微软雅黑"/>
          <w:sz w:val="21"/>
          <w:szCs w:val="21"/>
        </w:rPr>
        <w:t>事务故障：事务没有达到终点，数据库可能处于不正确的状态。</w:t>
      </w:r>
    </w:p>
    <w:p>
      <w:pPr>
        <w:jc w:val="left"/>
        <w:rPr>
          <w:rFonts w:ascii="微软雅黑" w:hAnsi="微软雅黑" w:eastAsia="微软雅黑"/>
          <w:sz w:val="21"/>
          <w:szCs w:val="21"/>
        </w:rPr>
      </w:pPr>
    </w:p>
    <w:p>
      <w:pPr>
        <w:jc w:val="left"/>
        <w:rPr>
          <w:rFonts w:ascii="微软雅黑" w:hAnsi="微软雅黑" w:eastAsia="微软雅黑"/>
          <w:sz w:val="21"/>
          <w:szCs w:val="21"/>
        </w:rPr>
      </w:pPr>
      <w:r>
        <w:rPr>
          <w:rFonts w:ascii="微软雅黑" w:hAnsi="微软雅黑" w:eastAsia="微软雅黑"/>
          <w:sz w:val="21"/>
          <w:szCs w:val="21"/>
        </w:rPr>
        <w:t>系统故障：是指造成系统停止运转、系统要重启的故障。</w:t>
      </w:r>
    </w:p>
    <w:p>
      <w:pPr>
        <w:jc w:val="left"/>
        <w:rPr>
          <w:rFonts w:ascii="微软雅黑" w:hAnsi="微软雅黑" w:eastAsia="微软雅黑"/>
          <w:sz w:val="21"/>
          <w:szCs w:val="21"/>
        </w:rPr>
      </w:pPr>
      <w:r>
        <w:rPr>
          <w:rFonts w:ascii="微软雅黑" w:hAnsi="微软雅黑" w:eastAsia="微软雅黑"/>
          <w:sz w:val="21"/>
          <w:szCs w:val="21"/>
        </w:rPr>
        <w:t>例如 ：</w:t>
      </w:r>
    </w:p>
    <w:p>
      <w:pPr>
        <w:numPr>
          <w:ilvl w:val="0"/>
          <w:numId w:val="3"/>
        </w:numPr>
        <w:jc w:val="left"/>
        <w:rPr>
          <w:rFonts w:ascii="微软雅黑" w:hAnsi="微软雅黑" w:eastAsia="微软雅黑"/>
          <w:sz w:val="21"/>
          <w:szCs w:val="21"/>
        </w:rPr>
      </w:pPr>
      <w:r>
        <w:rPr>
          <w:rFonts w:ascii="微软雅黑" w:hAnsi="微软雅黑" w:eastAsia="微软雅黑"/>
          <w:sz w:val="21"/>
          <w:szCs w:val="21"/>
        </w:rPr>
        <w:t xml:space="preserve"> 硬件错误（ CPU 故障）</w:t>
      </w:r>
    </w:p>
    <w:p>
      <w:pPr>
        <w:numPr>
          <w:ilvl w:val="0"/>
          <w:numId w:val="3"/>
        </w:numPr>
        <w:jc w:val="left"/>
        <w:rPr>
          <w:rFonts w:ascii="微软雅黑" w:hAnsi="微软雅黑" w:eastAsia="微软雅黑"/>
          <w:sz w:val="21"/>
          <w:szCs w:val="21"/>
        </w:rPr>
      </w:pPr>
      <w:r>
        <w:rPr>
          <w:rFonts w:ascii="微软雅黑" w:hAnsi="微软雅黑" w:eastAsia="微软雅黑"/>
          <w:sz w:val="21"/>
          <w:szCs w:val="21"/>
        </w:rPr>
        <w:t xml:space="preserve"> 操作系统故障</w:t>
      </w:r>
    </w:p>
    <w:p>
      <w:pPr>
        <w:numPr>
          <w:ilvl w:val="0"/>
          <w:numId w:val="3"/>
        </w:numPr>
        <w:jc w:val="left"/>
        <w:rPr>
          <w:rFonts w:ascii="微软雅黑" w:hAnsi="微软雅黑" w:eastAsia="微软雅黑"/>
          <w:sz w:val="21"/>
          <w:szCs w:val="21"/>
        </w:rPr>
      </w:pPr>
      <w:r>
        <w:rPr>
          <w:rFonts w:ascii="微软雅黑" w:hAnsi="微软雅黑" w:eastAsia="微软雅黑"/>
          <w:sz w:val="21"/>
          <w:szCs w:val="21"/>
        </w:rPr>
        <w:t>突然停电等。</w:t>
      </w:r>
    </w:p>
    <w:p>
      <w:pPr>
        <w:jc w:val="left"/>
        <w:rPr>
          <w:rFonts w:ascii="微软雅黑" w:hAnsi="微软雅黑" w:eastAsia="微软雅黑"/>
          <w:sz w:val="21"/>
          <w:szCs w:val="21"/>
        </w:rPr>
      </w:pPr>
      <w:r>
        <w:rPr>
          <w:rFonts w:ascii="微软雅黑" w:hAnsi="微软雅黑" w:eastAsia="微软雅黑"/>
          <w:sz w:val="21"/>
          <w:szCs w:val="21"/>
        </w:rPr>
        <w:t>这类故障会影响正在运行的所有事务，但不破坏数据库。</w:t>
      </w:r>
    </w:p>
    <w:p>
      <w:pPr>
        <w:jc w:val="left"/>
        <w:rPr>
          <w:rFonts w:ascii="微软雅黑" w:hAnsi="微软雅黑" w:eastAsia="微软雅黑"/>
          <w:sz w:val="21"/>
          <w:szCs w:val="21"/>
        </w:rPr>
      </w:pPr>
    </w:p>
    <w:p>
      <w:pPr>
        <w:jc w:val="left"/>
        <w:rPr>
          <w:rFonts w:ascii="微软雅黑" w:hAnsi="微软雅黑" w:eastAsia="微软雅黑"/>
          <w:sz w:val="21"/>
          <w:szCs w:val="21"/>
        </w:rPr>
      </w:pPr>
      <w:r>
        <w:rPr>
          <w:rFonts w:ascii="微软雅黑" w:hAnsi="微软雅黑" w:eastAsia="微软雅黑"/>
          <w:sz w:val="21"/>
          <w:szCs w:val="21"/>
        </w:rPr>
        <w:t>其他故障：介质故障或由计算机病毒引起的故障或破坏，均归为其他故障。</w:t>
      </w:r>
    </w:p>
    <w:p>
      <w:pPr>
        <w:jc w:val="left"/>
        <w:rPr>
          <w:rFonts w:ascii="微软雅黑" w:hAnsi="微软雅黑" w:eastAsia="微软雅黑"/>
          <w:sz w:val="21"/>
          <w:szCs w:val="21"/>
        </w:rPr>
      </w:pPr>
    </w:p>
    <w:p>
      <w:pPr>
        <w:jc w:val="left"/>
        <w:rPr>
          <w:rFonts w:ascii="微软雅黑" w:hAnsi="微软雅黑" w:eastAsia="微软雅黑"/>
          <w:sz w:val="21"/>
          <w:szCs w:val="21"/>
        </w:rPr>
      </w:pPr>
    </w:p>
    <w:p>
      <w:pPr>
        <w:snapToGrid/>
        <w:jc w:val="left"/>
        <w:outlineLvl w:val="1"/>
        <w:rPr>
          <w:rFonts w:hint="eastAsia" w:ascii="微软雅黑" w:hAnsi="微软雅黑" w:eastAsia="微软雅黑"/>
          <w:lang w:val="en-US" w:eastAsia="zh-CN"/>
        </w:rPr>
      </w:pPr>
      <w:bookmarkStart w:id="19" w:name="_Toc14634"/>
      <w:r>
        <w:rPr>
          <w:rFonts w:hint="eastAsia" w:ascii="微软雅黑" w:hAnsi="微软雅黑" w:eastAsia="微软雅黑"/>
          <w:lang w:val="en-US" w:eastAsia="zh-CN"/>
        </w:rPr>
        <w:t>5. 2 补救措施</w:t>
      </w:r>
      <w:bookmarkEnd w:id="19"/>
    </w:p>
    <w:p>
      <w:pPr>
        <w:jc w:val="left"/>
        <w:rPr>
          <w:rFonts w:ascii="微软雅黑" w:hAnsi="微软雅黑" w:eastAsia="微软雅黑"/>
          <w:sz w:val="21"/>
          <w:szCs w:val="21"/>
        </w:rPr>
      </w:pPr>
      <w:r>
        <w:rPr>
          <w:rFonts w:ascii="微软雅黑" w:hAnsi="微软雅黑" w:eastAsia="微软雅黑"/>
          <w:sz w:val="21"/>
          <w:szCs w:val="21"/>
        </w:rPr>
        <w:t>事务故障处理：数据库的恢复机制要在不影响其他事务运行的情况下， 强行撤销该事务中的全部操作，使该事务就像没发生过一样。这类恢复操作称为 事务撤销 （ UNDO ）</w:t>
      </w:r>
    </w:p>
    <w:p>
      <w:pPr>
        <w:jc w:val="left"/>
        <w:rPr>
          <w:rFonts w:ascii="微软雅黑" w:hAnsi="微软雅黑" w:eastAsia="微软雅黑"/>
          <w:sz w:val="21"/>
          <w:szCs w:val="21"/>
        </w:rPr>
      </w:pPr>
    </w:p>
    <w:p>
      <w:pPr>
        <w:jc w:val="left"/>
        <w:rPr>
          <w:rFonts w:ascii="微软雅黑" w:hAnsi="微软雅黑" w:eastAsia="微软雅黑"/>
          <w:sz w:val="21"/>
          <w:szCs w:val="21"/>
        </w:rPr>
      </w:pPr>
      <w:r>
        <w:rPr>
          <w:rFonts w:ascii="微软雅黑" w:hAnsi="微软雅黑" w:eastAsia="微软雅黑"/>
          <w:sz w:val="21"/>
          <w:szCs w:val="21"/>
        </w:rPr>
        <w:t>系统故障恢复方法：恢复子系统在系统重新启动时必须 撤销所有未完成的事务，重做所有已提交的事务，从而 保证将数据库恢复到一致状态。</w:t>
      </w:r>
    </w:p>
    <w:p>
      <w:pPr>
        <w:jc w:val="left"/>
        <w:rPr>
          <w:rFonts w:ascii="微软雅黑" w:hAnsi="微软雅黑" w:eastAsia="微软雅黑"/>
          <w:sz w:val="21"/>
          <w:szCs w:val="21"/>
        </w:rPr>
      </w:pPr>
    </w:p>
    <w:p>
      <w:pPr>
        <w:jc w:val="left"/>
        <w:rPr>
          <w:rFonts w:ascii="微软雅黑" w:hAnsi="微软雅黑" w:eastAsia="微软雅黑"/>
          <w:sz w:val="21"/>
          <w:szCs w:val="21"/>
        </w:rPr>
      </w:pPr>
      <w:r>
        <w:rPr>
          <w:rFonts w:ascii="微软雅黑" w:hAnsi="微软雅黑" w:eastAsia="微软雅黑"/>
          <w:sz w:val="21"/>
          <w:szCs w:val="21"/>
        </w:rPr>
        <w:t>其他故障恢复方法：备份恢复</w:t>
      </w:r>
    </w:p>
    <w:p>
      <w:pPr>
        <w:snapToGrid/>
        <w:jc w:val="left"/>
        <w:outlineLvl w:val="1"/>
        <w:rPr>
          <w:rFonts w:hint="eastAsia" w:ascii="微软雅黑" w:hAnsi="微软雅黑" w:eastAsia="微软雅黑"/>
          <w:lang w:val="en-US" w:eastAsia="zh-CN"/>
        </w:rPr>
      </w:pPr>
      <w:bookmarkStart w:id="20" w:name="_Toc1691"/>
      <w:r>
        <w:rPr>
          <w:rFonts w:hint="eastAsia" w:ascii="微软雅黑" w:hAnsi="微软雅黑" w:eastAsia="微软雅黑"/>
          <w:lang w:val="en-US" w:eastAsia="zh-CN"/>
        </w:rPr>
        <w:t>5. 3系统维护设计</w:t>
      </w:r>
      <w:bookmarkEnd w:id="20"/>
    </w:p>
    <w:p>
      <w:pPr>
        <w:snapToGrid/>
        <w:jc w:val="left"/>
        <w:outlineLvl w:val="2"/>
        <w:rPr>
          <w:rFonts w:ascii="微软雅黑" w:hAnsi="微软雅黑" w:eastAsia="微软雅黑"/>
        </w:rPr>
      </w:pPr>
      <w:r>
        <w:rPr>
          <w:rFonts w:hint="eastAsia" w:ascii="宋体" w:hAnsi="宋体" w:eastAsia="宋体"/>
          <w:lang w:val="en-US" w:eastAsia="zh-CN"/>
        </w:rPr>
        <w:t>5</w:t>
      </w:r>
      <w:r>
        <w:rPr>
          <w:rFonts w:ascii="宋体" w:hAnsi="宋体" w:eastAsia="宋体"/>
        </w:rPr>
        <w:t>.3.1、</w:t>
      </w:r>
      <w:r>
        <w:rPr>
          <w:rFonts w:ascii="&quot;Times New Roman&quot;" w:hAnsi="&quot;Times New Roman&quot;" w:eastAsia="&quot;Times New Roman&quot;"/>
        </w:rPr>
        <w:t xml:space="preserve"> </w:t>
      </w:r>
      <w:r>
        <w:rPr>
          <w:rFonts w:ascii="Calibri" w:hAnsi="Calibri" w:eastAsia="Calibri"/>
        </w:rPr>
        <w:t>数据库备份</w:t>
      </w:r>
    </w:p>
    <w:p>
      <w:pPr>
        <w:jc w:val="left"/>
        <w:rPr>
          <w:rFonts w:ascii="微软雅黑" w:hAnsi="微软雅黑" w:eastAsia="微软雅黑"/>
          <w:sz w:val="21"/>
          <w:szCs w:val="21"/>
        </w:rPr>
      </w:pPr>
      <w:r>
        <w:rPr>
          <w:rFonts w:ascii="Calibri" w:hAnsi="Calibri" w:eastAsia="Calibri"/>
          <w:sz w:val="18"/>
          <w:szCs w:val="18"/>
        </w:rPr>
        <w:t xml:space="preserve">  这里使用完整备份、差异备份和事务日志备份，三种备份结合使用。完整备份为基础，</w:t>
      </w:r>
      <w:r>
        <w:rPr>
          <w:rFonts w:ascii="微软雅黑" w:hAnsi="微软雅黑" w:eastAsia="微软雅黑"/>
          <w:sz w:val="18"/>
          <w:szCs w:val="18"/>
        </w:rPr>
        <w:t xml:space="preserve"> </w:t>
      </w:r>
      <w:r>
        <w:rPr>
          <w:rFonts w:ascii="Calibri" w:hAnsi="Calibri" w:eastAsia="Calibri"/>
          <w:sz w:val="18"/>
          <w:szCs w:val="18"/>
        </w:rPr>
        <w:t>完整备份可以实物回滚还原，但是由于完整备份文件过大，对硬盘空间比较浪费这是就需要差异备份和事务日志备份，同时差异备份还原时，只能还原到备份的那个点，</w:t>
      </w:r>
      <w:r>
        <w:rPr>
          <w:rFonts w:ascii="微软雅黑" w:hAnsi="微软雅黑" w:eastAsia="微软雅黑"/>
          <w:sz w:val="18"/>
          <w:szCs w:val="18"/>
        </w:rPr>
        <w:t xml:space="preserve"> </w:t>
      </w:r>
      <w:r>
        <w:rPr>
          <w:rFonts w:ascii="Calibri" w:hAnsi="Calibri" w:eastAsia="Calibri"/>
          <w:sz w:val="18"/>
          <w:szCs w:val="18"/>
        </w:rPr>
        <w:t>日志备份还原时，可以还原到日志覆盖的时间段的任意点。</w:t>
      </w:r>
    </w:p>
    <w:p>
      <w:pPr>
        <w:jc w:val="left"/>
        <w:rPr>
          <w:rFonts w:ascii="微软雅黑" w:hAnsi="微软雅黑" w:eastAsia="微软雅黑"/>
          <w:sz w:val="21"/>
          <w:szCs w:val="21"/>
        </w:rPr>
      </w:pPr>
    </w:p>
    <w:p>
      <w:pPr>
        <w:snapToGrid/>
        <w:jc w:val="left"/>
        <w:outlineLvl w:val="2"/>
        <w:rPr>
          <w:rFonts w:ascii="微软雅黑" w:hAnsi="微软雅黑" w:eastAsia="微软雅黑"/>
        </w:rPr>
      </w:pPr>
      <w:r>
        <w:rPr>
          <w:rFonts w:hint="eastAsia" w:ascii="宋体" w:hAnsi="宋体" w:eastAsia="宋体"/>
          <w:lang w:val="en-US" w:eastAsia="zh-CN"/>
        </w:rPr>
        <w:t>5</w:t>
      </w:r>
      <w:r>
        <w:rPr>
          <w:rFonts w:ascii="宋体" w:hAnsi="宋体" w:eastAsia="宋体"/>
        </w:rPr>
        <w:t>.3.2、</w:t>
      </w:r>
      <w:r>
        <w:rPr>
          <w:rFonts w:ascii="&quot;Times New Roman&quot;" w:hAnsi="&quot;Times New Roman&quot;" w:eastAsia="&quot;Times New Roman&quot;"/>
        </w:rPr>
        <w:t xml:space="preserve"> </w:t>
      </w:r>
      <w:r>
        <w:rPr>
          <w:rFonts w:ascii="Calibri" w:hAnsi="Calibri" w:eastAsia="Calibri"/>
        </w:rPr>
        <w:t>备份计划</w:t>
      </w:r>
    </w:p>
    <w:p>
      <w:pPr>
        <w:jc w:val="left"/>
        <w:rPr>
          <w:rFonts w:ascii="微软雅黑" w:hAnsi="微软雅黑" w:eastAsia="微软雅黑"/>
          <w:sz w:val="21"/>
          <w:szCs w:val="21"/>
        </w:rPr>
      </w:pPr>
      <w:r>
        <w:rPr>
          <w:rFonts w:ascii="Calibri" w:hAnsi="Calibri" w:eastAsia="Calibri"/>
          <w:sz w:val="18"/>
          <w:szCs w:val="18"/>
        </w:rPr>
        <w:t>（</w:t>
      </w:r>
      <w:r>
        <w:rPr>
          <w:rFonts w:ascii="微软雅黑" w:hAnsi="微软雅黑" w:eastAsia="微软雅黑"/>
          <w:sz w:val="18"/>
          <w:szCs w:val="18"/>
        </w:rPr>
        <w:t>1</w:t>
      </w:r>
      <w:r>
        <w:rPr>
          <w:rFonts w:ascii="Calibri" w:hAnsi="Calibri" w:eastAsia="Calibri"/>
          <w:sz w:val="18"/>
          <w:szCs w:val="18"/>
        </w:rPr>
        <w:t>）每天的</w:t>
      </w:r>
      <w:r>
        <w:rPr>
          <w:rFonts w:ascii="微软雅黑" w:hAnsi="微软雅黑" w:eastAsia="微软雅黑"/>
          <w:sz w:val="18"/>
          <w:szCs w:val="18"/>
        </w:rPr>
        <w:t>0</w:t>
      </w:r>
      <w:r>
        <w:rPr>
          <w:rFonts w:ascii="Calibri" w:hAnsi="Calibri" w:eastAsia="Calibri"/>
          <w:sz w:val="18"/>
          <w:szCs w:val="18"/>
        </w:rPr>
        <w:t>点进行一次完整备份；</w:t>
      </w:r>
    </w:p>
    <w:p>
      <w:pPr>
        <w:jc w:val="left"/>
        <w:rPr>
          <w:rFonts w:ascii="微软雅黑" w:hAnsi="微软雅黑" w:eastAsia="微软雅黑"/>
          <w:sz w:val="21"/>
          <w:szCs w:val="21"/>
        </w:rPr>
      </w:pPr>
      <w:r>
        <w:rPr>
          <w:rFonts w:ascii="Calibri" w:hAnsi="Calibri" w:eastAsia="Calibri"/>
          <w:sz w:val="18"/>
          <w:szCs w:val="18"/>
        </w:rPr>
        <w:t>（</w:t>
      </w:r>
      <w:r>
        <w:rPr>
          <w:rFonts w:ascii="微软雅黑" w:hAnsi="微软雅黑" w:eastAsia="微软雅黑"/>
          <w:sz w:val="18"/>
          <w:szCs w:val="18"/>
        </w:rPr>
        <w:t>2</w:t>
      </w:r>
      <w:r>
        <w:rPr>
          <w:rFonts w:ascii="Calibri" w:hAnsi="Calibri" w:eastAsia="Calibri"/>
          <w:sz w:val="18"/>
          <w:szCs w:val="18"/>
        </w:rPr>
        <w:t>）每天，每隔</w:t>
      </w:r>
      <w:r>
        <w:rPr>
          <w:rFonts w:ascii="微软雅黑" w:hAnsi="微软雅黑" w:eastAsia="微软雅黑"/>
          <w:sz w:val="18"/>
          <w:szCs w:val="18"/>
        </w:rPr>
        <w:t>1</w:t>
      </w:r>
      <w:r>
        <w:rPr>
          <w:rFonts w:ascii="Calibri" w:hAnsi="Calibri" w:eastAsia="Calibri"/>
          <w:sz w:val="18"/>
          <w:szCs w:val="18"/>
        </w:rPr>
        <w:t>小时进行一次差异备份；</w:t>
      </w:r>
    </w:p>
    <w:p>
      <w:pPr>
        <w:jc w:val="left"/>
        <w:rPr>
          <w:rFonts w:ascii="微软雅黑" w:hAnsi="微软雅黑" w:eastAsia="微软雅黑"/>
          <w:sz w:val="21"/>
          <w:szCs w:val="21"/>
        </w:rPr>
      </w:pPr>
      <w:r>
        <w:rPr>
          <w:rFonts w:ascii="Calibri" w:hAnsi="Calibri" w:eastAsia="Calibri"/>
          <w:sz w:val="18"/>
          <w:szCs w:val="18"/>
        </w:rPr>
        <w:t>（</w:t>
      </w:r>
      <w:r>
        <w:rPr>
          <w:rFonts w:ascii="微软雅黑" w:hAnsi="微软雅黑" w:eastAsia="微软雅黑"/>
          <w:sz w:val="18"/>
          <w:szCs w:val="18"/>
        </w:rPr>
        <w:t>3</w:t>
      </w:r>
      <w:r>
        <w:rPr>
          <w:rFonts w:ascii="Calibri" w:hAnsi="Calibri" w:eastAsia="Calibri"/>
          <w:sz w:val="18"/>
          <w:szCs w:val="18"/>
        </w:rPr>
        <w:t>）每天，每隔</w:t>
      </w:r>
      <w:r>
        <w:rPr>
          <w:rFonts w:ascii="微软雅黑" w:hAnsi="微软雅黑" w:eastAsia="微软雅黑"/>
          <w:sz w:val="18"/>
          <w:szCs w:val="18"/>
        </w:rPr>
        <w:t>10</w:t>
      </w:r>
      <w:r>
        <w:rPr>
          <w:rFonts w:ascii="Calibri" w:hAnsi="Calibri" w:eastAsia="Calibri"/>
          <w:sz w:val="18"/>
          <w:szCs w:val="18"/>
        </w:rPr>
        <w:t>分钟进行一次事务日志备份。</w:t>
      </w:r>
    </w:p>
    <w:p>
      <w:pPr>
        <w:jc w:val="left"/>
        <w:rPr>
          <w:rFonts w:ascii="微软雅黑" w:hAnsi="微软雅黑" w:eastAsia="微软雅黑"/>
          <w:sz w:val="21"/>
          <w:szCs w:val="21"/>
        </w:rPr>
      </w:pPr>
      <w:r>
        <w:rPr>
          <w:rFonts w:ascii="Calibri" w:hAnsi="Calibri" w:eastAsia="Calibri"/>
          <w:sz w:val="18"/>
          <w:szCs w:val="18"/>
        </w:rPr>
        <w:t>同时针对这三种备份，会有三个清除维护任务，分别是</w:t>
      </w:r>
    </w:p>
    <w:p>
      <w:pPr>
        <w:jc w:val="left"/>
        <w:rPr>
          <w:rFonts w:ascii="微软雅黑" w:hAnsi="微软雅黑" w:eastAsia="微软雅黑"/>
          <w:sz w:val="21"/>
          <w:szCs w:val="21"/>
        </w:rPr>
      </w:pPr>
      <w:r>
        <w:rPr>
          <w:rFonts w:ascii="Calibri" w:hAnsi="Calibri" w:eastAsia="Calibri"/>
          <w:sz w:val="18"/>
          <w:szCs w:val="18"/>
        </w:rPr>
        <w:t>（</w:t>
      </w:r>
      <w:r>
        <w:rPr>
          <w:rFonts w:ascii="微软雅黑" w:hAnsi="微软雅黑" w:eastAsia="微软雅黑"/>
          <w:sz w:val="18"/>
          <w:szCs w:val="18"/>
        </w:rPr>
        <w:t>1</w:t>
      </w:r>
      <w:r>
        <w:rPr>
          <w:rFonts w:ascii="Calibri" w:hAnsi="Calibri" w:eastAsia="Calibri"/>
          <w:sz w:val="18"/>
          <w:szCs w:val="18"/>
        </w:rPr>
        <w:t>）在任务的运行当中，将时间超过</w:t>
      </w:r>
      <w:r>
        <w:rPr>
          <w:rFonts w:ascii="微软雅黑" w:hAnsi="微软雅黑" w:eastAsia="微软雅黑"/>
          <w:sz w:val="18"/>
          <w:szCs w:val="18"/>
        </w:rPr>
        <w:t>4</w:t>
      </w:r>
      <w:r>
        <w:rPr>
          <w:rFonts w:ascii="Calibri" w:hAnsi="Calibri" w:eastAsia="Calibri"/>
          <w:sz w:val="18"/>
          <w:szCs w:val="18"/>
        </w:rPr>
        <w:t>周的完整备份数据删除；</w:t>
      </w:r>
    </w:p>
    <w:p>
      <w:pPr>
        <w:jc w:val="left"/>
        <w:rPr>
          <w:rFonts w:ascii="微软雅黑" w:hAnsi="微软雅黑" w:eastAsia="微软雅黑"/>
          <w:sz w:val="21"/>
          <w:szCs w:val="21"/>
        </w:rPr>
      </w:pPr>
      <w:r>
        <w:rPr>
          <w:rFonts w:ascii="Calibri" w:hAnsi="Calibri" w:eastAsia="Calibri"/>
          <w:sz w:val="18"/>
          <w:szCs w:val="18"/>
        </w:rPr>
        <w:t>（</w:t>
      </w:r>
      <w:r>
        <w:rPr>
          <w:rFonts w:ascii="微软雅黑" w:hAnsi="微软雅黑" w:eastAsia="微软雅黑"/>
          <w:sz w:val="18"/>
          <w:szCs w:val="18"/>
        </w:rPr>
        <w:t>2</w:t>
      </w:r>
      <w:r>
        <w:rPr>
          <w:rFonts w:ascii="Calibri" w:hAnsi="Calibri" w:eastAsia="Calibri"/>
          <w:sz w:val="18"/>
          <w:szCs w:val="18"/>
        </w:rPr>
        <w:t>）在任务的运行当中，将时间超过</w:t>
      </w:r>
      <w:r>
        <w:rPr>
          <w:rFonts w:ascii="微软雅黑" w:hAnsi="微软雅黑" w:eastAsia="微软雅黑"/>
          <w:sz w:val="18"/>
          <w:szCs w:val="18"/>
        </w:rPr>
        <w:t>1</w:t>
      </w:r>
      <w:r>
        <w:rPr>
          <w:rFonts w:ascii="Calibri" w:hAnsi="Calibri" w:eastAsia="Calibri"/>
          <w:sz w:val="18"/>
          <w:szCs w:val="18"/>
        </w:rPr>
        <w:t>周的差异备份数据删除；</w:t>
      </w:r>
    </w:p>
    <w:p>
      <w:pPr>
        <w:jc w:val="left"/>
        <w:rPr>
          <w:rFonts w:ascii="微软雅黑" w:hAnsi="微软雅黑" w:eastAsia="微软雅黑"/>
          <w:sz w:val="21"/>
          <w:szCs w:val="21"/>
        </w:rPr>
      </w:pPr>
      <w:r>
        <w:rPr>
          <w:rFonts w:ascii="Calibri" w:hAnsi="Calibri" w:eastAsia="Calibri"/>
          <w:sz w:val="18"/>
          <w:szCs w:val="18"/>
        </w:rPr>
        <w:t>（</w:t>
      </w:r>
      <w:r>
        <w:rPr>
          <w:rFonts w:ascii="微软雅黑" w:hAnsi="微软雅黑" w:eastAsia="微软雅黑"/>
          <w:sz w:val="18"/>
          <w:szCs w:val="18"/>
        </w:rPr>
        <w:t>3</w:t>
      </w:r>
      <w:r>
        <w:rPr>
          <w:rFonts w:ascii="Calibri" w:hAnsi="Calibri" w:eastAsia="Calibri"/>
          <w:sz w:val="18"/>
          <w:szCs w:val="18"/>
        </w:rPr>
        <w:t>）在任务的运行当中，将时间超过</w:t>
      </w:r>
      <w:r>
        <w:rPr>
          <w:rFonts w:ascii="微软雅黑" w:hAnsi="微软雅黑" w:eastAsia="微软雅黑"/>
          <w:sz w:val="18"/>
          <w:szCs w:val="18"/>
        </w:rPr>
        <w:t>1</w:t>
      </w:r>
      <w:r>
        <w:rPr>
          <w:rFonts w:ascii="Calibri" w:hAnsi="Calibri" w:eastAsia="Calibri"/>
          <w:sz w:val="18"/>
          <w:szCs w:val="18"/>
        </w:rPr>
        <w:t>天的事务日志备份数据删除。</w:t>
      </w:r>
    </w:p>
    <w:p>
      <w:pPr>
        <w:jc w:val="left"/>
        <w:rPr>
          <w:rFonts w:ascii="微软雅黑" w:hAnsi="微软雅黑" w:eastAsia="微软雅黑"/>
          <w:sz w:val="21"/>
          <w:szCs w:val="21"/>
        </w:rPr>
      </w:pPr>
    </w:p>
    <w:p>
      <w:pPr>
        <w:jc w:val="left"/>
        <w:rPr>
          <w:rFonts w:ascii="微软雅黑" w:hAnsi="微软雅黑" w:eastAsia="微软雅黑"/>
          <w:sz w:val="21"/>
          <w:szCs w:val="21"/>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rPr>
          <w:rFonts w:ascii="黑体" w:hAnsi="黑体" w:eastAsia="黑体"/>
        </w:rPr>
      </w:pPr>
    </w:p>
    <w:p>
      <w:pPr>
        <w:snapToGrid/>
        <w:jc w:val="left"/>
        <w:outlineLvl w:val="0"/>
        <w:rPr>
          <w:rFonts w:ascii="微软雅黑" w:hAnsi="微软雅黑" w:eastAsia="微软雅黑"/>
        </w:rPr>
      </w:pPr>
      <w:bookmarkStart w:id="21" w:name="_Toc23689"/>
      <w:r>
        <w:rPr>
          <w:rFonts w:ascii="黑体" w:hAnsi="黑体" w:eastAsia="黑体"/>
        </w:rPr>
        <w:t>第</w:t>
      </w:r>
      <w:r>
        <w:rPr>
          <w:rFonts w:hint="eastAsia" w:ascii="黑体" w:hAnsi="黑体" w:eastAsia="黑体"/>
          <w:lang w:eastAsia="zh-CN"/>
        </w:rPr>
        <w:t>六</w:t>
      </w:r>
      <w:r>
        <w:rPr>
          <w:rFonts w:ascii="黑体" w:hAnsi="黑体" w:eastAsia="黑体"/>
        </w:rPr>
        <w:t>部分、</w:t>
      </w:r>
      <w:r>
        <w:rPr>
          <w:rFonts w:ascii="微软雅黑" w:hAnsi="微软雅黑" w:eastAsia="微软雅黑"/>
        </w:rPr>
        <w:t>系统功能设计</w:t>
      </w:r>
      <w:bookmarkEnd w:id="21"/>
    </w:p>
    <w:p>
      <w:pPr>
        <w:snapToGrid/>
        <w:jc w:val="left"/>
        <w:outlineLvl w:val="1"/>
        <w:rPr>
          <w:rFonts w:ascii="&quot;Helvetica Neue&quot;, Helvetica, Ve" w:hAnsi="&quot;Helvetica Neue&quot;, Helvetica, Ve" w:eastAsia="&quot;Helvetica Neue&quot;, Helvetica, Ve"/>
          <w:color w:val="000000"/>
        </w:rPr>
      </w:pPr>
      <w:bookmarkStart w:id="22" w:name="_Toc27569"/>
      <w:r>
        <w:rPr>
          <w:rFonts w:hint="eastAsia" w:ascii="&quot;Helvetica Neue&quot;, Helvetica, Ve" w:hAnsi="&quot;Helvetica Neue&quot;, Helvetica, Ve" w:eastAsia="宋体"/>
          <w:color w:val="000000"/>
          <w:lang w:val="en-US" w:eastAsia="zh-CN"/>
        </w:rPr>
        <w:t>6</w:t>
      </w:r>
      <w:r>
        <w:rPr>
          <w:rFonts w:ascii="&quot;Helvetica Neue&quot;, Helvetica, Ve" w:hAnsi="&quot;Helvetica Neue&quot;, Helvetica, Ve" w:eastAsia="&quot;Helvetica Neue&quot;, Helvetica, Ve"/>
          <w:color w:val="000000"/>
        </w:rPr>
        <w:t>.1注册面设计</w:t>
      </w:r>
      <w:bookmarkEnd w:id="22"/>
    </w:p>
    <w:p>
      <w:pPr>
        <w:jc w:val="both"/>
        <w:rPr>
          <w:rFonts w:ascii="微软雅黑" w:hAnsi="微软雅黑" w:eastAsia="微软雅黑"/>
          <w:sz w:val="21"/>
          <w:szCs w:val="21"/>
        </w:rPr>
      </w:pPr>
    </w:p>
    <w:p>
      <w:pPr>
        <w:ind w:left="360"/>
        <w:jc w:val="both"/>
        <w:rPr>
          <w:rFonts w:ascii="宋体" w:hAnsi="宋体" w:eastAsia="宋体"/>
          <w:sz w:val="21"/>
          <w:szCs w:val="21"/>
        </w:rPr>
      </w:pPr>
      <w:r>
        <w:rPr>
          <w:rFonts w:ascii="宋体" w:hAnsi="宋体" w:eastAsia="宋体"/>
          <w:sz w:val="21"/>
          <w:szCs w:val="21"/>
        </w:rPr>
        <w:drawing>
          <wp:inline distT="0" distB="0" distL="0" distR="0">
            <wp:extent cx="1724025" cy="34766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1724025" cy="3476625"/>
                    </a:xfrm>
                    <a:prstGeom prst="rect">
                      <a:avLst/>
                    </a:prstGeom>
                  </pic:spPr>
                </pic:pic>
              </a:graphicData>
            </a:graphic>
          </wp:inline>
        </w:drawing>
      </w:r>
    </w:p>
    <w:p>
      <w:pPr>
        <w:ind w:left="360"/>
        <w:jc w:val="both"/>
        <w:rPr>
          <w:rFonts w:ascii="宋体" w:hAnsi="宋体" w:eastAsia="宋体"/>
          <w:sz w:val="21"/>
          <w:szCs w:val="21"/>
        </w:rPr>
      </w:pPr>
    </w:p>
    <w:p>
      <w:pPr>
        <w:jc w:val="both"/>
        <w:rPr>
          <w:rFonts w:ascii="微软雅黑" w:hAnsi="微软雅黑" w:eastAsia="微软雅黑"/>
          <w:sz w:val="21"/>
          <w:szCs w:val="21"/>
        </w:rPr>
      </w:pPr>
    </w:p>
    <w:p>
      <w:pPr>
        <w:ind w:left="0"/>
        <w:jc w:val="both"/>
        <w:rPr>
          <w:rFonts w:ascii="宋体" w:hAnsi="宋体" w:eastAsia="宋体"/>
          <w:sz w:val="21"/>
          <w:szCs w:val="21"/>
        </w:rPr>
      </w:pPr>
      <w:r>
        <w:rPr>
          <w:rFonts w:ascii="宋体" w:hAnsi="宋体" w:eastAsia="宋体"/>
          <w:sz w:val="21"/>
          <w:szCs w:val="21"/>
        </w:rPr>
        <w:t>用例界面实现</w:t>
      </w:r>
    </w:p>
    <w:p>
      <w:pPr>
        <w:ind w:left="360"/>
        <w:jc w:val="both"/>
        <w:rPr>
          <w:rFonts w:ascii="宋体" w:hAnsi="宋体" w:eastAsia="宋体"/>
          <w:sz w:val="21"/>
          <w:szCs w:val="21"/>
        </w:rPr>
      </w:pPr>
      <w:r>
        <w:rPr>
          <w:rFonts w:ascii="宋体" w:hAnsi="宋体" w:eastAsia="宋体"/>
          <w:sz w:val="21"/>
          <w:szCs w:val="21"/>
        </w:rPr>
        <w:drawing>
          <wp:inline distT="0" distB="0" distL="0" distR="0">
            <wp:extent cx="2828925" cy="14573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2828925" cy="1457325"/>
                    </a:xfrm>
                    <a:prstGeom prst="rect">
                      <a:avLst/>
                    </a:prstGeom>
                  </pic:spPr>
                </pic:pic>
              </a:graphicData>
            </a:graphic>
          </wp:inline>
        </w:drawing>
      </w:r>
    </w:p>
    <w:p>
      <w:pPr>
        <w:jc w:val="both"/>
        <w:rPr>
          <w:rFonts w:ascii="Times New Roman" w:hAnsi="Times New Roman" w:eastAsia="Times New Roman"/>
          <w:sz w:val="21"/>
          <w:szCs w:val="21"/>
        </w:rPr>
      </w:pPr>
    </w:p>
    <w:p>
      <w:pPr>
        <w:jc w:val="both"/>
        <w:rPr>
          <w:rFonts w:ascii="宋体" w:hAnsi="宋体" w:eastAsia="宋体"/>
          <w:sz w:val="21"/>
          <w:szCs w:val="21"/>
        </w:rPr>
      </w:pPr>
      <w:r>
        <w:rPr>
          <w:rFonts w:ascii="宋体" w:hAnsi="宋体" w:eastAsia="宋体"/>
          <w:sz w:val="21"/>
          <w:szCs w:val="21"/>
        </w:rPr>
        <w:t>描述</w:t>
      </w:r>
    </w:p>
    <w:p>
      <w:pPr>
        <w:ind w:leftChars="471"/>
        <w:jc w:val="both"/>
        <w:rPr>
          <w:rFonts w:ascii="宋体" w:hAnsi="宋体" w:eastAsia="宋体"/>
          <w:sz w:val="21"/>
          <w:szCs w:val="21"/>
        </w:rPr>
      </w:pPr>
      <w:r>
        <w:rPr>
          <w:rFonts w:ascii="宋体" w:hAnsi="宋体" w:eastAsia="宋体"/>
          <w:color w:val="000000"/>
          <w:sz w:val="21"/>
          <w:szCs w:val="21"/>
        </w:rPr>
        <w:t>注册页上，输入客户信息：姓名、性别、民族、身份证、</w:t>
      </w:r>
      <w:r>
        <w:rPr>
          <w:rFonts w:ascii="Times New Roman" w:hAnsi="Times New Roman" w:eastAsia="Times New Roman"/>
          <w:color w:val="000000"/>
          <w:sz w:val="21"/>
          <w:szCs w:val="21"/>
        </w:rPr>
        <w:t>E-mail</w:t>
      </w:r>
      <w:r>
        <w:rPr>
          <w:rFonts w:ascii="宋体" w:hAnsi="宋体" w:eastAsia="宋体"/>
          <w:color w:val="000000"/>
          <w:sz w:val="21"/>
          <w:szCs w:val="21"/>
        </w:rPr>
        <w:t>、用户名、密码、再次输入密码，然后系统往数据库添加用户信息</w:t>
      </w:r>
    </w:p>
    <w:p>
      <w:pPr>
        <w:ind w:leftChars="0" w:hangingChars="300"/>
        <w:jc w:val="both"/>
        <w:rPr>
          <w:rFonts w:ascii="宋体" w:hAnsi="宋体" w:eastAsia="宋体"/>
          <w:sz w:val="21"/>
          <w:szCs w:val="21"/>
        </w:rPr>
      </w:pPr>
      <w:r>
        <w:rPr>
          <w:rFonts w:ascii="Times New Roman" w:hAnsi="Times New Roman" w:eastAsia="Times New Roman"/>
          <w:color w:val="000000"/>
          <w:sz w:val="21"/>
          <w:szCs w:val="21"/>
        </w:rPr>
        <w:t xml:space="preserve"> </w:t>
      </w:r>
      <w:r>
        <w:rPr>
          <w:rFonts w:ascii="宋体" w:hAnsi="宋体" w:eastAsia="宋体"/>
          <w:color w:val="000000"/>
          <w:sz w:val="21"/>
          <w:szCs w:val="21"/>
        </w:rPr>
        <w:t>参与者</w:t>
      </w:r>
      <w:r>
        <w:rPr>
          <w:rFonts w:ascii="Times New Roman" w:hAnsi="Times New Roman" w:eastAsia="Times New Roman"/>
          <w:color w:val="000000"/>
          <w:sz w:val="21"/>
          <w:szCs w:val="21"/>
        </w:rPr>
        <w:t xml:space="preserve"> </w:t>
      </w:r>
    </w:p>
    <w:p>
      <w:pPr>
        <w:ind w:left="569" w:firstLine="271"/>
        <w:jc w:val="both"/>
        <w:rPr>
          <w:rFonts w:ascii="宋体" w:hAnsi="宋体" w:eastAsia="宋体"/>
          <w:sz w:val="21"/>
          <w:szCs w:val="21"/>
        </w:rPr>
      </w:pPr>
      <w:r>
        <w:rPr>
          <w:rFonts w:ascii="宋体" w:hAnsi="宋体" w:eastAsia="宋体"/>
          <w:sz w:val="21"/>
          <w:szCs w:val="21"/>
        </w:rPr>
        <w:t>用户</w:t>
      </w:r>
    </w:p>
    <w:p>
      <w:pPr>
        <w:ind w:left="360"/>
        <w:jc w:val="both"/>
        <w:rPr>
          <w:rFonts w:ascii="Times New Roman" w:hAnsi="Times New Roman" w:eastAsia="Times New Roman"/>
          <w:sz w:val="21"/>
          <w:szCs w:val="21"/>
        </w:rPr>
      </w:pPr>
    </w:p>
    <w:p>
      <w:pPr>
        <w:snapToGrid/>
        <w:jc w:val="left"/>
        <w:outlineLvl w:val="1"/>
        <w:rPr>
          <w:rFonts w:ascii="&quot;Helvetica Neue&quot;, Helvetica, Ve" w:hAnsi="&quot;Helvetica Neue&quot;, Helvetica, Ve" w:eastAsia="&quot;Helvetica Neue&quot;, Helvetica, Ve"/>
          <w:color w:val="000000"/>
        </w:rPr>
      </w:pPr>
      <w:bookmarkStart w:id="23" w:name="_Toc26706"/>
      <w:r>
        <w:rPr>
          <w:rFonts w:hint="eastAsia" w:ascii="&quot;Helvetica Neue&quot;, Helvetica, Ve" w:hAnsi="&quot;Helvetica Neue&quot;, Helvetica, Ve" w:eastAsia="宋体"/>
          <w:color w:val="000000"/>
          <w:lang w:val="en-US" w:eastAsia="zh-CN"/>
        </w:rPr>
        <w:t>6</w:t>
      </w:r>
      <w:r>
        <w:rPr>
          <w:rFonts w:ascii="&quot;Helvetica Neue&quot;, Helvetica, Ve" w:hAnsi="&quot;Helvetica Neue&quot;, Helvetica, Ve" w:eastAsia="&quot;Helvetica Neue&quot;, Helvetica, Ve"/>
          <w:color w:val="000000"/>
        </w:rPr>
        <w:t>.2登入页设计</w:t>
      </w:r>
      <w:bookmarkEnd w:id="23"/>
    </w:p>
    <w:p>
      <w:pPr>
        <w:jc w:val="both"/>
        <w:rPr>
          <w:rFonts w:ascii="微软雅黑" w:hAnsi="微软雅黑" w:eastAsia="微软雅黑"/>
          <w:sz w:val="21"/>
          <w:szCs w:val="21"/>
        </w:rPr>
      </w:pPr>
    </w:p>
    <w:p>
      <w:pPr>
        <w:ind w:left="360"/>
        <w:jc w:val="left"/>
        <w:rPr>
          <w:rFonts w:ascii="Times New Roman" w:hAnsi="Times New Roman" w:eastAsia="Times New Roman"/>
          <w:sz w:val="21"/>
          <w:szCs w:val="21"/>
        </w:rPr>
      </w:pPr>
      <w:r>
        <w:rPr>
          <w:rFonts w:ascii="Times New Roman" w:hAnsi="Times New Roman" w:eastAsia="Times New Roman"/>
          <w:sz w:val="21"/>
          <w:szCs w:val="21"/>
        </w:rPr>
        <w:tab/>
        <w:t xml:space="preserve"> </w:t>
      </w:r>
      <w:r>
        <w:rPr>
          <w:rFonts w:ascii="Times New Roman" w:hAnsi="Times New Roman" w:eastAsia="Times New Roman"/>
          <w:sz w:val="21"/>
          <w:szCs w:val="21"/>
        </w:rPr>
        <w:drawing>
          <wp:inline distT="0" distB="0" distL="0" distR="0">
            <wp:extent cx="1924050" cy="34671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1924050" cy="3467100"/>
                    </a:xfrm>
                    <a:prstGeom prst="rect">
                      <a:avLst/>
                    </a:prstGeom>
                  </pic:spPr>
                </pic:pic>
              </a:graphicData>
            </a:graphic>
          </wp:inline>
        </w:drawing>
      </w:r>
    </w:p>
    <w:p>
      <w:pPr>
        <w:ind w:left="360"/>
        <w:jc w:val="left"/>
        <w:rPr>
          <w:rFonts w:ascii="Times New Roman" w:hAnsi="Times New Roman" w:eastAsia="Times New Roman"/>
          <w:sz w:val="21"/>
          <w:szCs w:val="21"/>
        </w:rPr>
      </w:pPr>
      <w:r>
        <w:rPr>
          <w:rFonts w:ascii="Times New Roman" w:hAnsi="Times New Roman" w:eastAsia="Times New Roman"/>
          <w:sz w:val="21"/>
          <w:szCs w:val="21"/>
        </w:rPr>
        <w:drawing>
          <wp:inline distT="0" distB="0" distL="0" distR="0">
            <wp:extent cx="5274310" cy="219773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274310" cy="2198171"/>
                    </a:xfrm>
                    <a:prstGeom prst="rect">
                      <a:avLst/>
                    </a:prstGeom>
                  </pic:spPr>
                </pic:pic>
              </a:graphicData>
            </a:graphic>
          </wp:inline>
        </w:drawing>
      </w:r>
    </w:p>
    <w:p>
      <w:pPr>
        <w:ind w:left="0"/>
        <w:jc w:val="left"/>
        <w:rPr>
          <w:rFonts w:ascii="Times New Roman" w:hAnsi="Times New Roman" w:eastAsia="Times New Roman"/>
          <w:sz w:val="21"/>
          <w:szCs w:val="21"/>
        </w:rPr>
      </w:pPr>
      <w:r>
        <w:rPr>
          <w:rFonts w:ascii="Times New Roman" w:hAnsi="Times New Roman" w:eastAsia="Times New Roman"/>
          <w:sz w:val="21"/>
          <w:szCs w:val="21"/>
        </w:rPr>
        <w:t>描述：</w:t>
      </w:r>
    </w:p>
    <w:p>
      <w:pPr>
        <w:ind w:left="360"/>
        <w:jc w:val="left"/>
        <w:rPr>
          <w:rFonts w:ascii="Times New Roman" w:hAnsi="Times New Roman" w:eastAsia="Times New Roman"/>
          <w:sz w:val="21"/>
          <w:szCs w:val="21"/>
        </w:rPr>
      </w:pPr>
      <w:r>
        <w:rPr>
          <w:rFonts w:ascii="Times New Roman" w:hAnsi="Times New Roman" w:eastAsia="Times New Roman"/>
          <w:sz w:val="21"/>
          <w:szCs w:val="21"/>
        </w:rPr>
        <w:t>登录页面上，输入用户名、密码。与数据库中数据验证相同成功即可进入应用</w:t>
      </w:r>
    </w:p>
    <w:p>
      <w:pPr>
        <w:ind w:left="0"/>
        <w:jc w:val="left"/>
        <w:rPr>
          <w:rFonts w:ascii="Times New Roman" w:hAnsi="Times New Roman" w:eastAsia="Times New Roman"/>
          <w:sz w:val="21"/>
          <w:szCs w:val="21"/>
        </w:rPr>
      </w:pPr>
      <w:r>
        <w:rPr>
          <w:rFonts w:ascii="Times New Roman" w:hAnsi="Times New Roman" w:eastAsia="Times New Roman"/>
          <w:sz w:val="21"/>
          <w:szCs w:val="21"/>
        </w:rPr>
        <w:t>参与者：</w:t>
      </w:r>
    </w:p>
    <w:p>
      <w:pPr>
        <w:ind w:left="0"/>
        <w:jc w:val="left"/>
        <w:rPr>
          <w:rFonts w:ascii="Times New Roman" w:hAnsi="Times New Roman" w:eastAsia="Times New Roman"/>
          <w:sz w:val="21"/>
          <w:szCs w:val="21"/>
        </w:rPr>
      </w:pPr>
      <w:r>
        <w:rPr>
          <w:rFonts w:ascii="Times New Roman" w:hAnsi="Times New Roman" w:eastAsia="Times New Roman"/>
          <w:sz w:val="21"/>
          <w:szCs w:val="21"/>
        </w:rPr>
        <w:t>用户</w:t>
      </w:r>
    </w:p>
    <w:p>
      <w:pPr>
        <w:jc w:val="left"/>
        <w:rPr>
          <w:rFonts w:ascii="微软雅黑" w:hAnsi="微软雅黑" w:eastAsia="微软雅黑"/>
          <w:sz w:val="21"/>
          <w:szCs w:val="21"/>
        </w:rPr>
      </w:pPr>
    </w:p>
    <w:p>
      <w:pPr>
        <w:snapToGrid/>
        <w:jc w:val="left"/>
        <w:outlineLvl w:val="1"/>
        <w:rPr>
          <w:rFonts w:ascii="&quot;Helvetica Neue&quot;, Helvetica, Ve" w:hAnsi="&quot;Helvetica Neue&quot;, Helvetica, Ve" w:eastAsia="&quot;Helvetica Neue&quot;, Helvetica, Ve"/>
          <w:color w:val="000000"/>
        </w:rPr>
      </w:pPr>
      <w:bookmarkStart w:id="24" w:name="_Toc7508"/>
      <w:r>
        <w:rPr>
          <w:rFonts w:hint="eastAsia" w:ascii="&quot;Helvetica Neue&quot;, Helvetica, Ve" w:hAnsi="&quot;Helvetica Neue&quot;, Helvetica, Ve" w:eastAsia="宋体"/>
          <w:color w:val="000000"/>
          <w:lang w:val="en-US" w:eastAsia="zh-CN"/>
        </w:rPr>
        <w:t>6</w:t>
      </w:r>
      <w:r>
        <w:rPr>
          <w:rFonts w:ascii="&quot;Helvetica Neue&quot;, Helvetica, Ve" w:hAnsi="&quot;Helvetica Neue&quot;, Helvetica, Ve" w:eastAsia="&quot;Helvetica Neue&quot;, Helvetica, Ve"/>
          <w:color w:val="000000"/>
        </w:rPr>
        <w:t>.3欢迎页设计</w:t>
      </w:r>
      <w:bookmarkEnd w:id="24"/>
    </w:p>
    <w:p>
      <w:pPr>
        <w:jc w:val="both"/>
        <w:rPr>
          <w:rFonts w:ascii="微软雅黑" w:hAnsi="微软雅黑" w:eastAsia="微软雅黑"/>
          <w:sz w:val="21"/>
          <w:szCs w:val="21"/>
        </w:rPr>
      </w:pPr>
    </w:p>
    <w:p>
      <w:pPr>
        <w:ind w:left="360"/>
        <w:jc w:val="both"/>
        <w:rPr>
          <w:rFonts w:ascii="Times New Roman" w:hAnsi="Times New Roman" w:eastAsia="Times New Roman"/>
          <w:color w:val="000000"/>
          <w:sz w:val="21"/>
          <w:szCs w:val="21"/>
        </w:rPr>
      </w:pPr>
      <w:r>
        <w:rPr>
          <w:rFonts w:ascii="Times New Roman" w:hAnsi="Times New Roman" w:eastAsia="Times New Roman"/>
          <w:color w:val="000000"/>
          <w:sz w:val="21"/>
          <w:szCs w:val="21"/>
        </w:rPr>
        <w:drawing>
          <wp:inline distT="0" distB="0" distL="0" distR="0">
            <wp:extent cx="1809750" cy="3543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1809750" cy="3543300"/>
                    </a:xfrm>
                    <a:prstGeom prst="rect">
                      <a:avLst/>
                    </a:prstGeom>
                  </pic:spPr>
                </pic:pic>
              </a:graphicData>
            </a:graphic>
          </wp:inline>
        </w:drawing>
      </w:r>
    </w:p>
    <w:p>
      <w:pPr>
        <w:ind w:left="360"/>
        <w:jc w:val="both"/>
        <w:rPr>
          <w:rFonts w:ascii="Times New Roman" w:hAnsi="Times New Roman" w:eastAsia="Times New Roman"/>
          <w:sz w:val="21"/>
          <w:szCs w:val="21"/>
        </w:rPr>
      </w:pPr>
      <w:r>
        <w:rPr>
          <w:rFonts w:ascii="Times New Roman" w:hAnsi="Times New Roman" w:eastAsia="Times New Roman"/>
          <w:color w:val="000000"/>
          <w:sz w:val="21"/>
          <w:szCs w:val="21"/>
        </w:rPr>
        <w:drawing>
          <wp:inline distT="0" distB="0" distL="0" distR="0">
            <wp:extent cx="5274310" cy="18516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5274310" cy="1852287"/>
                    </a:xfrm>
                    <a:prstGeom prst="rect">
                      <a:avLst/>
                    </a:prstGeom>
                  </pic:spPr>
                </pic:pic>
              </a:graphicData>
            </a:graphic>
          </wp:inline>
        </w:drawing>
      </w:r>
    </w:p>
    <w:p>
      <w:pPr>
        <w:ind w:left="360"/>
        <w:jc w:val="both"/>
        <w:rPr>
          <w:rFonts w:ascii="Times New Roman" w:hAnsi="Times New Roman" w:eastAsia="Times New Roman"/>
          <w:sz w:val="21"/>
          <w:szCs w:val="21"/>
        </w:rPr>
      </w:pPr>
    </w:p>
    <w:p>
      <w:pPr>
        <w:ind w:left="0"/>
        <w:jc w:val="both"/>
        <w:rPr>
          <w:rFonts w:ascii="Times New Roman" w:hAnsi="Times New Roman" w:eastAsia="Times New Roman"/>
          <w:sz w:val="21"/>
          <w:szCs w:val="21"/>
        </w:rPr>
      </w:pPr>
      <w:r>
        <w:rPr>
          <w:rFonts w:ascii="Times New Roman" w:hAnsi="Times New Roman" w:eastAsia="Times New Roman"/>
          <w:sz w:val="21"/>
          <w:szCs w:val="21"/>
        </w:rPr>
        <w:t>描述：</w:t>
      </w:r>
    </w:p>
    <w:p>
      <w:pPr>
        <w:ind w:left="0"/>
        <w:jc w:val="both"/>
        <w:rPr>
          <w:rFonts w:ascii="Times New Roman" w:hAnsi="Times New Roman" w:eastAsia="Times New Roman"/>
          <w:sz w:val="21"/>
          <w:szCs w:val="21"/>
        </w:rPr>
      </w:pPr>
      <w:r>
        <w:rPr>
          <w:rFonts w:ascii="Times New Roman" w:hAnsi="Times New Roman" w:eastAsia="Times New Roman"/>
          <w:sz w:val="21"/>
          <w:szCs w:val="21"/>
        </w:rPr>
        <w:t>验证账户密码成功后进入欢迎页面，会出现Welcome + 你的姓名有进入应用的按钮点击即可进入使用</w:t>
      </w:r>
    </w:p>
    <w:p>
      <w:pPr>
        <w:ind w:left="0"/>
        <w:jc w:val="both"/>
        <w:rPr>
          <w:rFonts w:ascii="Times New Roman" w:hAnsi="Times New Roman" w:eastAsia="Times New Roman"/>
          <w:sz w:val="21"/>
          <w:szCs w:val="21"/>
        </w:rPr>
      </w:pPr>
      <w:r>
        <w:rPr>
          <w:rFonts w:ascii="Times New Roman" w:hAnsi="Times New Roman" w:eastAsia="Times New Roman"/>
          <w:sz w:val="21"/>
          <w:szCs w:val="21"/>
        </w:rPr>
        <w:t>参与者：</w:t>
      </w:r>
    </w:p>
    <w:p>
      <w:pPr>
        <w:ind w:left="0"/>
        <w:jc w:val="both"/>
        <w:rPr>
          <w:rFonts w:ascii="Times New Roman" w:hAnsi="Times New Roman" w:eastAsia="Times New Roman"/>
          <w:sz w:val="21"/>
          <w:szCs w:val="21"/>
        </w:rPr>
      </w:pPr>
      <w:r>
        <w:rPr>
          <w:rFonts w:ascii="Times New Roman" w:hAnsi="Times New Roman" w:eastAsia="Times New Roman"/>
          <w:sz w:val="21"/>
          <w:szCs w:val="21"/>
        </w:rPr>
        <w:t>用户</w:t>
      </w:r>
    </w:p>
    <w:p>
      <w:pPr>
        <w:jc w:val="both"/>
        <w:rPr>
          <w:rFonts w:ascii="微软雅黑" w:hAnsi="微软雅黑" w:eastAsia="微软雅黑"/>
          <w:sz w:val="21"/>
          <w:szCs w:val="21"/>
        </w:rPr>
      </w:pPr>
    </w:p>
    <w:p>
      <w:pPr>
        <w:snapToGrid/>
        <w:jc w:val="left"/>
        <w:outlineLvl w:val="1"/>
        <w:rPr>
          <w:rFonts w:ascii="&quot;Helvetica Neue&quot;, Helvetica, Ve" w:hAnsi="&quot;Helvetica Neue&quot;, Helvetica, Ve" w:eastAsia="&quot;Helvetica Neue&quot;, Helvetica, Ve"/>
          <w:color w:val="000000"/>
        </w:rPr>
      </w:pPr>
      <w:bookmarkStart w:id="25" w:name="_Toc16907"/>
      <w:r>
        <w:rPr>
          <w:rFonts w:hint="eastAsia" w:ascii="&quot;Helvetica Neue&quot;, Helvetica, Ve" w:hAnsi="&quot;Helvetica Neue&quot;, Helvetica, Ve" w:eastAsia="宋体"/>
          <w:color w:val="000000"/>
          <w:lang w:val="en-US" w:eastAsia="zh-CN"/>
        </w:rPr>
        <w:t>6</w:t>
      </w:r>
      <w:r>
        <w:rPr>
          <w:rFonts w:ascii="&quot;Helvetica Neue&quot;, Helvetica, Ve" w:hAnsi="&quot;Helvetica Neue&quot;, Helvetica, Ve" w:eastAsia="&quot;Helvetica Neue&quot;, Helvetica, Ve"/>
          <w:color w:val="000000"/>
        </w:rPr>
        <w:t>.4主页设计</w:t>
      </w:r>
      <w:bookmarkEnd w:id="25"/>
    </w:p>
    <w:p>
      <w:pPr>
        <w:jc w:val="both"/>
        <w:rPr>
          <w:rFonts w:ascii="微软雅黑" w:hAnsi="微软雅黑" w:eastAsia="微软雅黑"/>
          <w:sz w:val="21"/>
          <w:szCs w:val="21"/>
        </w:rPr>
      </w:pPr>
    </w:p>
    <w:p>
      <w:pPr>
        <w:ind w:left="360"/>
        <w:jc w:val="both"/>
        <w:rPr>
          <w:rFonts w:ascii="Times New Roman" w:hAnsi="Times New Roman" w:eastAsia="Times New Roman"/>
          <w:sz w:val="21"/>
          <w:szCs w:val="21"/>
        </w:rPr>
      </w:pPr>
      <w:r>
        <w:rPr>
          <w:rFonts w:ascii="Times New Roman" w:hAnsi="Times New Roman" w:eastAsia="Times New Roman"/>
          <w:sz w:val="21"/>
          <w:szCs w:val="21"/>
        </w:rPr>
        <w:drawing>
          <wp:inline distT="0" distB="0" distL="0" distR="0">
            <wp:extent cx="1647825" cy="3314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1647825" cy="3314700"/>
                    </a:xfrm>
                    <a:prstGeom prst="rect">
                      <a:avLst/>
                    </a:prstGeom>
                  </pic:spPr>
                </pic:pic>
              </a:graphicData>
            </a:graphic>
          </wp:inline>
        </w:drawing>
      </w:r>
    </w:p>
    <w:p>
      <w:pPr>
        <w:ind w:left="360"/>
        <w:jc w:val="both"/>
        <w:rPr>
          <w:rFonts w:ascii="Times New Roman" w:hAnsi="Times New Roman" w:eastAsia="Times New Roman"/>
          <w:sz w:val="21"/>
          <w:szCs w:val="21"/>
        </w:rPr>
      </w:pPr>
      <w:r>
        <w:rPr>
          <w:rFonts w:ascii="Times New Roman" w:hAnsi="Times New Roman" w:eastAsia="Times New Roman"/>
          <w:sz w:val="21"/>
          <w:szCs w:val="21"/>
        </w:rPr>
        <w:drawing>
          <wp:inline distT="0" distB="0" distL="0" distR="0">
            <wp:extent cx="5274310" cy="25660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5274310" cy="2566082"/>
                    </a:xfrm>
                    <a:prstGeom prst="rect">
                      <a:avLst/>
                    </a:prstGeom>
                  </pic:spPr>
                </pic:pic>
              </a:graphicData>
            </a:graphic>
          </wp:inline>
        </w:drawing>
      </w:r>
    </w:p>
    <w:p>
      <w:pPr>
        <w:ind w:left="0"/>
        <w:jc w:val="both"/>
        <w:rPr>
          <w:rFonts w:ascii="Times New Roman" w:hAnsi="Times New Roman" w:eastAsia="Times New Roman"/>
          <w:sz w:val="21"/>
          <w:szCs w:val="21"/>
        </w:rPr>
      </w:pPr>
      <w:r>
        <w:rPr>
          <w:rFonts w:ascii="Times New Roman" w:hAnsi="Times New Roman" w:eastAsia="Times New Roman"/>
          <w:sz w:val="21"/>
          <w:szCs w:val="21"/>
        </w:rPr>
        <w:t>描述：</w:t>
      </w:r>
    </w:p>
    <w:p>
      <w:pPr>
        <w:ind w:left="0"/>
        <w:jc w:val="both"/>
        <w:rPr>
          <w:rFonts w:ascii="Times New Roman" w:hAnsi="Times New Roman" w:eastAsia="Times New Roman"/>
          <w:sz w:val="21"/>
          <w:szCs w:val="21"/>
        </w:rPr>
      </w:pPr>
      <w:r>
        <w:rPr>
          <w:rFonts w:ascii="Times New Roman" w:hAnsi="Times New Roman" w:eastAsia="Times New Roman"/>
          <w:sz w:val="21"/>
          <w:szCs w:val="21"/>
        </w:rPr>
        <w:t>主页有三个导航菜单，小组聊天、小组列表和我。“小组聊天”是一个有人数限定的群聊。主要是给team一个方便讨论的平台。“小组列表”是寻找team，“我”就是个人信息情况。</w:t>
      </w:r>
    </w:p>
    <w:p>
      <w:pPr>
        <w:ind w:left="0"/>
        <w:jc w:val="left"/>
        <w:rPr>
          <w:rFonts w:ascii="Times New Roman" w:hAnsi="Times New Roman" w:eastAsia="Times New Roman"/>
          <w:sz w:val="21"/>
          <w:szCs w:val="21"/>
        </w:rPr>
      </w:pPr>
      <w:r>
        <w:rPr>
          <w:rFonts w:ascii="Times New Roman" w:hAnsi="Times New Roman" w:eastAsia="Times New Roman"/>
          <w:sz w:val="21"/>
          <w:szCs w:val="21"/>
        </w:rPr>
        <w:t>参与者：</w:t>
      </w:r>
    </w:p>
    <w:p>
      <w:pPr>
        <w:ind w:left="0"/>
        <w:jc w:val="left"/>
        <w:rPr>
          <w:rFonts w:ascii="Times New Roman" w:hAnsi="Times New Roman" w:eastAsia="Times New Roman"/>
          <w:sz w:val="21"/>
          <w:szCs w:val="21"/>
        </w:rPr>
      </w:pPr>
      <w:r>
        <w:rPr>
          <w:rFonts w:ascii="Times New Roman" w:hAnsi="Times New Roman" w:eastAsia="Times New Roman"/>
          <w:sz w:val="21"/>
          <w:szCs w:val="21"/>
        </w:rPr>
        <w:t>用户</w:t>
      </w:r>
    </w:p>
    <w:p>
      <w:pPr>
        <w:jc w:val="both"/>
        <w:rPr>
          <w:rFonts w:ascii="微软雅黑" w:hAnsi="微软雅黑" w:eastAsia="微软雅黑"/>
          <w:sz w:val="21"/>
          <w:szCs w:val="21"/>
        </w:rPr>
      </w:pPr>
    </w:p>
    <w:p>
      <w:pPr>
        <w:jc w:val="both"/>
        <w:rPr>
          <w:rFonts w:ascii="微软雅黑" w:hAnsi="微软雅黑" w:eastAsia="微软雅黑"/>
          <w:sz w:val="21"/>
          <w:szCs w:val="21"/>
        </w:rPr>
      </w:pPr>
    </w:p>
    <w:p>
      <w:pPr>
        <w:snapToGrid/>
        <w:jc w:val="left"/>
        <w:outlineLvl w:val="1"/>
        <w:rPr>
          <w:rFonts w:ascii="&quot;Helvetica Neue&quot;, Helvetica, Ve" w:hAnsi="&quot;Helvetica Neue&quot;, Helvetica, Ve" w:eastAsia="&quot;Helvetica Neue&quot;, Helvetica, Ve"/>
          <w:color w:val="000000"/>
        </w:rPr>
      </w:pPr>
      <w:bookmarkStart w:id="26" w:name="_Toc31584"/>
      <w:r>
        <w:rPr>
          <w:rFonts w:hint="eastAsia" w:ascii="&quot;Helvetica Neue&quot;, Helvetica, Ve" w:hAnsi="&quot;Helvetica Neue&quot;, Helvetica, Ve" w:eastAsia="宋体"/>
          <w:color w:val="000000"/>
          <w:lang w:val="en-US" w:eastAsia="zh-CN"/>
        </w:rPr>
        <w:t>6</w:t>
      </w:r>
      <w:r>
        <w:rPr>
          <w:rFonts w:ascii="&quot;Helvetica Neue&quot;, Helvetica, Ve" w:hAnsi="&quot;Helvetica Neue&quot;, Helvetica, Ve" w:eastAsia="&quot;Helvetica Neue&quot;, Helvetica, Ve"/>
          <w:color w:val="000000"/>
        </w:rPr>
        <w:t>.5方向选择界面</w:t>
      </w:r>
      <w:bookmarkEnd w:id="26"/>
    </w:p>
    <w:p>
      <w:pPr>
        <w:jc w:val="both"/>
        <w:rPr>
          <w:rFonts w:ascii="微软雅黑" w:hAnsi="微软雅黑" w:eastAsia="微软雅黑"/>
          <w:sz w:val="21"/>
          <w:szCs w:val="21"/>
        </w:rPr>
      </w:pPr>
    </w:p>
    <w:p>
      <w:pPr>
        <w:ind w:left="360"/>
        <w:jc w:val="both"/>
        <w:rPr>
          <w:rFonts w:ascii="Times New Roman" w:hAnsi="Times New Roman" w:eastAsia="Times New Roman"/>
          <w:sz w:val="21"/>
          <w:szCs w:val="21"/>
        </w:rPr>
      </w:pPr>
      <w:r>
        <w:rPr>
          <w:rFonts w:ascii="Times New Roman" w:hAnsi="Times New Roman" w:eastAsia="Times New Roman"/>
          <w:sz w:val="21"/>
          <w:szCs w:val="21"/>
        </w:rPr>
        <w:drawing>
          <wp:inline distT="0" distB="0" distL="0" distR="0">
            <wp:extent cx="1809750" cy="36195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1809750" cy="3619500"/>
                    </a:xfrm>
                    <a:prstGeom prst="rect">
                      <a:avLst/>
                    </a:prstGeom>
                  </pic:spPr>
                </pic:pic>
              </a:graphicData>
            </a:graphic>
          </wp:inline>
        </w:drawing>
      </w:r>
    </w:p>
    <w:p>
      <w:pPr>
        <w:ind w:left="360"/>
        <w:jc w:val="both"/>
        <w:rPr>
          <w:rFonts w:ascii="Times New Roman" w:hAnsi="Times New Roman" w:eastAsia="Times New Roman"/>
          <w:sz w:val="21"/>
          <w:szCs w:val="21"/>
        </w:rPr>
      </w:pPr>
      <w:r>
        <w:rPr>
          <w:rFonts w:ascii="Times New Roman" w:hAnsi="Times New Roman" w:eastAsia="Times New Roman"/>
          <w:sz w:val="21"/>
          <w:szCs w:val="21"/>
        </w:rPr>
        <w:drawing>
          <wp:inline distT="0" distB="0" distL="0" distR="0">
            <wp:extent cx="5274310" cy="18370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5274310" cy="1837187"/>
                    </a:xfrm>
                    <a:prstGeom prst="rect">
                      <a:avLst/>
                    </a:prstGeom>
                  </pic:spPr>
                </pic:pic>
              </a:graphicData>
            </a:graphic>
          </wp:inline>
        </w:drawing>
      </w:r>
    </w:p>
    <w:p>
      <w:pPr>
        <w:ind w:left="360"/>
        <w:jc w:val="both"/>
        <w:rPr>
          <w:rFonts w:ascii="Times New Roman" w:hAnsi="Times New Roman" w:eastAsia="Times New Roman"/>
          <w:sz w:val="21"/>
          <w:szCs w:val="21"/>
        </w:rPr>
      </w:pPr>
    </w:p>
    <w:p>
      <w:pPr>
        <w:ind w:left="0"/>
        <w:jc w:val="both"/>
        <w:rPr>
          <w:rFonts w:ascii="Times New Roman" w:hAnsi="Times New Roman" w:eastAsia="Times New Roman"/>
          <w:sz w:val="21"/>
          <w:szCs w:val="21"/>
        </w:rPr>
      </w:pPr>
      <w:r>
        <w:rPr>
          <w:rFonts w:ascii="Times New Roman" w:hAnsi="Times New Roman" w:eastAsia="Times New Roman"/>
          <w:sz w:val="21"/>
          <w:szCs w:val="21"/>
        </w:rPr>
        <w:t>描述：</w:t>
      </w:r>
    </w:p>
    <w:p>
      <w:pPr>
        <w:ind w:left="0"/>
        <w:jc w:val="both"/>
        <w:rPr>
          <w:rFonts w:ascii="Times New Roman" w:hAnsi="Times New Roman" w:eastAsia="Times New Roman"/>
          <w:sz w:val="21"/>
          <w:szCs w:val="21"/>
        </w:rPr>
      </w:pPr>
      <w:r>
        <w:rPr>
          <w:rFonts w:ascii="Times New Roman" w:hAnsi="Times New Roman" w:eastAsia="Times New Roman"/>
          <w:sz w:val="21"/>
          <w:szCs w:val="21"/>
        </w:rPr>
        <w:t>方向选择是寻找小组列表的一个筛选条件，可以方便找到你有兴趣的专业方向。</w:t>
      </w:r>
    </w:p>
    <w:p>
      <w:pPr>
        <w:ind w:left="0"/>
        <w:jc w:val="left"/>
        <w:rPr>
          <w:rFonts w:ascii="Times New Roman" w:hAnsi="Times New Roman" w:eastAsia="Times New Roman"/>
          <w:sz w:val="21"/>
          <w:szCs w:val="21"/>
        </w:rPr>
      </w:pPr>
      <w:r>
        <w:rPr>
          <w:rFonts w:ascii="Times New Roman" w:hAnsi="Times New Roman" w:eastAsia="Times New Roman"/>
          <w:sz w:val="21"/>
          <w:szCs w:val="21"/>
        </w:rPr>
        <w:t>参与者：</w:t>
      </w:r>
    </w:p>
    <w:p>
      <w:pPr>
        <w:ind w:left="0"/>
        <w:jc w:val="left"/>
        <w:rPr>
          <w:rFonts w:ascii="Times New Roman" w:hAnsi="Times New Roman" w:eastAsia="Times New Roman"/>
          <w:sz w:val="21"/>
          <w:szCs w:val="21"/>
        </w:rPr>
      </w:pPr>
      <w:r>
        <w:rPr>
          <w:rFonts w:ascii="Times New Roman" w:hAnsi="Times New Roman" w:eastAsia="Times New Roman"/>
          <w:sz w:val="21"/>
          <w:szCs w:val="21"/>
        </w:rPr>
        <w:t>用户</w:t>
      </w:r>
    </w:p>
    <w:p>
      <w:pPr>
        <w:jc w:val="both"/>
        <w:rPr>
          <w:rFonts w:ascii="微软雅黑" w:hAnsi="微软雅黑" w:eastAsia="微软雅黑"/>
          <w:sz w:val="21"/>
          <w:szCs w:val="21"/>
        </w:rPr>
      </w:pPr>
    </w:p>
    <w:p>
      <w:pPr>
        <w:jc w:val="both"/>
        <w:rPr>
          <w:rFonts w:ascii="微软雅黑" w:hAnsi="微软雅黑" w:eastAsia="微软雅黑"/>
          <w:sz w:val="21"/>
          <w:szCs w:val="21"/>
        </w:rPr>
      </w:pPr>
    </w:p>
    <w:p>
      <w:pPr>
        <w:snapToGrid/>
        <w:jc w:val="left"/>
        <w:outlineLvl w:val="1"/>
        <w:rPr>
          <w:rFonts w:ascii="&quot;Helvetica Neue&quot;, Helvetica, Ve" w:hAnsi="&quot;Helvetica Neue&quot;, Helvetica, Ve" w:eastAsia="&quot;Helvetica Neue&quot;, Helvetica, Ve"/>
          <w:color w:val="000000"/>
        </w:rPr>
      </w:pPr>
      <w:bookmarkStart w:id="27" w:name="_Toc16613"/>
      <w:r>
        <w:rPr>
          <w:rFonts w:hint="eastAsia" w:ascii="&quot;Helvetica Neue&quot;, Helvetica, Ve" w:hAnsi="&quot;Helvetica Neue&quot;, Helvetica, Ve" w:eastAsia="宋体"/>
          <w:color w:val="000000"/>
          <w:lang w:val="en-US" w:eastAsia="zh-CN"/>
        </w:rPr>
        <w:t>6</w:t>
      </w:r>
      <w:r>
        <w:rPr>
          <w:rFonts w:ascii="&quot;Helvetica Neue&quot;, Helvetica, Ve" w:hAnsi="&quot;Helvetica Neue&quot;, Helvetica, Ve" w:eastAsia="&quot;Helvetica Neue&quot;, Helvetica, Ve"/>
          <w:color w:val="000000"/>
        </w:rPr>
        <w:t>.6小组分配:</w:t>
      </w:r>
      <w:bookmarkEnd w:id="27"/>
    </w:p>
    <w:p>
      <w:pPr>
        <w:jc w:val="both"/>
        <w:rPr>
          <w:rFonts w:ascii="微软雅黑" w:hAnsi="微软雅黑" w:eastAsia="微软雅黑"/>
          <w:sz w:val="21"/>
          <w:szCs w:val="21"/>
        </w:rPr>
      </w:pPr>
    </w:p>
    <w:p>
      <w:pPr>
        <w:ind w:left="360"/>
        <w:jc w:val="both"/>
        <w:rPr>
          <w:rFonts w:ascii="Times New Roman" w:hAnsi="Times New Roman" w:eastAsia="Times New Roman"/>
          <w:sz w:val="21"/>
          <w:szCs w:val="21"/>
        </w:rPr>
      </w:pPr>
      <w:r>
        <w:rPr>
          <w:rFonts w:ascii="Times New Roman" w:hAnsi="Times New Roman" w:eastAsia="Times New Roman"/>
          <w:sz w:val="21"/>
          <w:szCs w:val="21"/>
        </w:rPr>
        <w:drawing>
          <wp:inline distT="0" distB="0" distL="0" distR="0">
            <wp:extent cx="1647825" cy="32194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1647825" cy="3219450"/>
                    </a:xfrm>
                    <a:prstGeom prst="rect">
                      <a:avLst/>
                    </a:prstGeom>
                  </pic:spPr>
                </pic:pic>
              </a:graphicData>
            </a:graphic>
          </wp:inline>
        </w:drawing>
      </w:r>
      <w:r>
        <w:rPr>
          <w:rFonts w:ascii="Times New Roman" w:hAnsi="Times New Roman" w:eastAsia="Times New Roman"/>
          <w:sz w:val="21"/>
          <w:szCs w:val="21"/>
        </w:rPr>
        <w:drawing>
          <wp:inline distT="0" distB="0" distL="0" distR="0">
            <wp:extent cx="1666875" cy="32289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1666875" cy="3228975"/>
                    </a:xfrm>
                    <a:prstGeom prst="rect">
                      <a:avLst/>
                    </a:prstGeom>
                  </pic:spPr>
                </pic:pic>
              </a:graphicData>
            </a:graphic>
          </wp:inline>
        </w:drawing>
      </w:r>
    </w:p>
    <w:p>
      <w:pPr>
        <w:ind w:left="360"/>
        <w:jc w:val="both"/>
        <w:rPr>
          <w:rFonts w:ascii="Times New Roman" w:hAnsi="Times New Roman" w:eastAsia="Times New Roman"/>
          <w:sz w:val="21"/>
          <w:szCs w:val="21"/>
        </w:rPr>
      </w:pPr>
      <w:r>
        <w:rPr>
          <w:rFonts w:ascii="Times New Roman" w:hAnsi="Times New Roman" w:eastAsia="Times New Roman"/>
          <w:sz w:val="21"/>
          <w:szCs w:val="21"/>
        </w:rPr>
        <w:drawing>
          <wp:inline distT="0" distB="0" distL="0" distR="0">
            <wp:extent cx="5274310" cy="169291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5274310" cy="1693401"/>
                    </a:xfrm>
                    <a:prstGeom prst="rect">
                      <a:avLst/>
                    </a:prstGeom>
                  </pic:spPr>
                </pic:pic>
              </a:graphicData>
            </a:graphic>
          </wp:inline>
        </w:drawing>
      </w:r>
    </w:p>
    <w:p>
      <w:pPr>
        <w:ind w:left="360"/>
        <w:jc w:val="both"/>
        <w:rPr>
          <w:rFonts w:ascii="Times New Roman" w:hAnsi="Times New Roman" w:eastAsia="Times New Roman"/>
          <w:sz w:val="21"/>
          <w:szCs w:val="21"/>
        </w:rPr>
      </w:pPr>
      <w:r>
        <w:rPr>
          <w:rFonts w:ascii="Times New Roman" w:hAnsi="Times New Roman" w:eastAsia="Times New Roman"/>
          <w:sz w:val="21"/>
          <w:szCs w:val="21"/>
        </w:rPr>
        <w:drawing>
          <wp:inline distT="0" distB="0" distL="0" distR="0">
            <wp:extent cx="5274310" cy="16192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5274310" cy="1619874"/>
                    </a:xfrm>
                    <a:prstGeom prst="rect">
                      <a:avLst/>
                    </a:prstGeom>
                  </pic:spPr>
                </pic:pic>
              </a:graphicData>
            </a:graphic>
          </wp:inline>
        </w:drawing>
      </w:r>
    </w:p>
    <w:p>
      <w:pPr>
        <w:ind w:left="360"/>
        <w:jc w:val="both"/>
        <w:rPr>
          <w:rFonts w:ascii="Times New Roman" w:hAnsi="Times New Roman" w:eastAsia="Times New Roman"/>
          <w:sz w:val="21"/>
          <w:szCs w:val="21"/>
        </w:rPr>
      </w:pPr>
    </w:p>
    <w:p>
      <w:pPr>
        <w:ind w:left="0"/>
        <w:jc w:val="both"/>
        <w:rPr>
          <w:rFonts w:ascii="Times New Roman" w:hAnsi="Times New Roman" w:eastAsia="Times New Roman"/>
          <w:sz w:val="21"/>
          <w:szCs w:val="21"/>
        </w:rPr>
      </w:pPr>
      <w:r>
        <w:rPr>
          <w:rFonts w:ascii="Times New Roman" w:hAnsi="Times New Roman" w:eastAsia="Times New Roman"/>
          <w:sz w:val="21"/>
          <w:szCs w:val="21"/>
        </w:rPr>
        <w:t>描述：</w:t>
      </w:r>
    </w:p>
    <w:p>
      <w:pPr>
        <w:ind w:left="0"/>
        <w:jc w:val="both"/>
        <w:rPr>
          <w:rFonts w:ascii="Times New Roman" w:hAnsi="Times New Roman" w:eastAsia="Times New Roman"/>
          <w:sz w:val="21"/>
          <w:szCs w:val="21"/>
        </w:rPr>
      </w:pPr>
      <w:r>
        <w:rPr>
          <w:rFonts w:ascii="Times New Roman" w:hAnsi="Times New Roman" w:eastAsia="Times New Roman"/>
          <w:sz w:val="21"/>
          <w:szCs w:val="21"/>
        </w:rPr>
        <w:t>小组分配也是“寻找小组”下面的一个子目录。主要是根据自己填写的个人特长爱好而匹配地适合自己的小组供自己挑选，点击感兴趣的小组，可以查看小组信息。</w:t>
      </w:r>
    </w:p>
    <w:p>
      <w:pPr>
        <w:ind w:left="0"/>
        <w:jc w:val="left"/>
        <w:rPr>
          <w:rFonts w:ascii="Times New Roman" w:hAnsi="Times New Roman" w:eastAsia="Times New Roman"/>
          <w:sz w:val="21"/>
          <w:szCs w:val="21"/>
        </w:rPr>
      </w:pPr>
      <w:r>
        <w:rPr>
          <w:rFonts w:ascii="Times New Roman" w:hAnsi="Times New Roman" w:eastAsia="Times New Roman"/>
          <w:sz w:val="21"/>
          <w:szCs w:val="21"/>
        </w:rPr>
        <w:t>参与者：</w:t>
      </w:r>
    </w:p>
    <w:p>
      <w:pPr>
        <w:ind w:left="0"/>
        <w:jc w:val="left"/>
        <w:rPr>
          <w:rFonts w:ascii="Times New Roman" w:hAnsi="Times New Roman" w:eastAsia="Times New Roman"/>
          <w:sz w:val="21"/>
          <w:szCs w:val="21"/>
        </w:rPr>
      </w:pPr>
      <w:r>
        <w:rPr>
          <w:rFonts w:ascii="Times New Roman" w:hAnsi="Times New Roman" w:eastAsia="Times New Roman"/>
          <w:sz w:val="21"/>
          <w:szCs w:val="21"/>
        </w:rPr>
        <w:t>用户</w:t>
      </w:r>
    </w:p>
    <w:p>
      <w:pPr>
        <w:snapToGrid/>
        <w:jc w:val="left"/>
        <w:outlineLvl w:val="1"/>
        <w:rPr>
          <w:rFonts w:ascii="&quot;Helvetica Neue&quot;, Helvetica, Ve" w:hAnsi="&quot;Helvetica Neue&quot;, Helvetica, Ve" w:eastAsia="&quot;Helvetica Neue&quot;, Helvetica, Ve"/>
          <w:color w:val="000000"/>
        </w:rPr>
      </w:pPr>
      <w:bookmarkStart w:id="28" w:name="_Toc9209"/>
      <w:r>
        <w:rPr>
          <w:rFonts w:hint="eastAsia" w:ascii="&quot;Helvetica Neue&quot;, Helvetica, Ve" w:hAnsi="&quot;Helvetica Neue&quot;, Helvetica, Ve" w:eastAsia="宋体"/>
          <w:color w:val="000000"/>
          <w:lang w:val="en-US" w:eastAsia="zh-CN"/>
        </w:rPr>
        <w:t>6</w:t>
      </w:r>
      <w:r>
        <w:rPr>
          <w:rFonts w:ascii="&quot;Helvetica Neue&quot;, Helvetica, Ve" w:hAnsi="&quot;Helvetica Neue&quot;, Helvetica, Ve" w:eastAsia="&quot;Helvetica Neue&quot;, Helvetica, Ve"/>
          <w:color w:val="000000"/>
        </w:rPr>
        <w:t>.7群聊界面:</w:t>
      </w:r>
      <w:bookmarkEnd w:id="28"/>
    </w:p>
    <w:p>
      <w:pPr>
        <w:ind w:left="360"/>
        <w:jc w:val="both"/>
        <w:rPr>
          <w:rFonts w:ascii="Times New Roman" w:hAnsi="Times New Roman" w:eastAsia="Times New Roman"/>
          <w:sz w:val="21"/>
          <w:szCs w:val="21"/>
        </w:rPr>
      </w:pPr>
      <w:r>
        <w:rPr>
          <w:rFonts w:ascii="Times New Roman" w:hAnsi="Times New Roman" w:eastAsia="Times New Roman"/>
          <w:sz w:val="21"/>
          <w:szCs w:val="21"/>
        </w:rPr>
        <w:drawing>
          <wp:inline distT="0" distB="0" distL="0" distR="0">
            <wp:extent cx="1600200" cy="31908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tretch>
                      <a:fillRect/>
                    </a:stretch>
                  </pic:blipFill>
                  <pic:spPr>
                    <a:xfrm>
                      <a:off x="0" y="0"/>
                      <a:ext cx="1600200" cy="3190875"/>
                    </a:xfrm>
                    <a:prstGeom prst="rect">
                      <a:avLst/>
                    </a:prstGeom>
                  </pic:spPr>
                </pic:pic>
              </a:graphicData>
            </a:graphic>
          </wp:inline>
        </w:drawing>
      </w:r>
    </w:p>
    <w:p>
      <w:pPr>
        <w:ind w:left="360"/>
        <w:jc w:val="both"/>
        <w:rPr>
          <w:rFonts w:ascii="Times New Roman" w:hAnsi="Times New Roman" w:eastAsia="Times New Roman"/>
          <w:sz w:val="21"/>
          <w:szCs w:val="21"/>
        </w:rPr>
      </w:pPr>
      <w:r>
        <w:rPr>
          <w:rFonts w:ascii="Times New Roman" w:hAnsi="Times New Roman" w:eastAsia="Times New Roman"/>
          <w:sz w:val="21"/>
          <w:szCs w:val="21"/>
        </w:rPr>
        <w:drawing>
          <wp:inline distT="0" distB="0" distL="0" distR="0">
            <wp:extent cx="5274310" cy="25095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stretch>
                      <a:fillRect/>
                    </a:stretch>
                  </pic:blipFill>
                  <pic:spPr>
                    <a:xfrm>
                      <a:off x="0" y="0"/>
                      <a:ext cx="5274310" cy="2509737"/>
                    </a:xfrm>
                    <a:prstGeom prst="rect">
                      <a:avLst/>
                    </a:prstGeom>
                  </pic:spPr>
                </pic:pic>
              </a:graphicData>
            </a:graphic>
          </wp:inline>
        </w:drawing>
      </w:r>
    </w:p>
    <w:p>
      <w:pPr>
        <w:ind w:left="0"/>
        <w:jc w:val="both"/>
        <w:rPr>
          <w:rFonts w:ascii="Times New Roman" w:hAnsi="Times New Roman" w:eastAsia="Times New Roman"/>
          <w:sz w:val="21"/>
          <w:szCs w:val="21"/>
        </w:rPr>
      </w:pPr>
      <w:r>
        <w:rPr>
          <w:rFonts w:ascii="Times New Roman" w:hAnsi="Times New Roman" w:eastAsia="Times New Roman"/>
          <w:sz w:val="21"/>
          <w:szCs w:val="21"/>
        </w:rPr>
        <w:t>描述：</w:t>
      </w:r>
    </w:p>
    <w:p>
      <w:pPr>
        <w:ind w:left="0"/>
        <w:jc w:val="both"/>
        <w:rPr>
          <w:rFonts w:ascii="Times New Roman" w:hAnsi="Times New Roman" w:eastAsia="Times New Roman"/>
          <w:sz w:val="21"/>
          <w:szCs w:val="21"/>
        </w:rPr>
      </w:pPr>
      <w:r>
        <w:rPr>
          <w:rFonts w:ascii="Times New Roman" w:hAnsi="Times New Roman" w:eastAsia="Times New Roman"/>
          <w:sz w:val="21"/>
          <w:szCs w:val="21"/>
        </w:rPr>
        <w:t>群聊界面类似与某信，一个聊天平台，可语音、可文字、亦可视频。</w:t>
      </w:r>
    </w:p>
    <w:p>
      <w:pPr>
        <w:ind w:left="0"/>
        <w:jc w:val="left"/>
        <w:rPr>
          <w:rFonts w:ascii="Times New Roman" w:hAnsi="Times New Roman" w:eastAsia="Times New Roman"/>
          <w:sz w:val="21"/>
          <w:szCs w:val="21"/>
        </w:rPr>
      </w:pPr>
      <w:r>
        <w:rPr>
          <w:rFonts w:ascii="Times New Roman" w:hAnsi="Times New Roman" w:eastAsia="Times New Roman"/>
          <w:sz w:val="21"/>
          <w:szCs w:val="21"/>
        </w:rPr>
        <w:t>参与者：</w:t>
      </w:r>
    </w:p>
    <w:p>
      <w:pPr>
        <w:ind w:left="0"/>
        <w:jc w:val="left"/>
        <w:rPr>
          <w:rFonts w:ascii="Times New Roman" w:hAnsi="Times New Roman" w:eastAsia="Times New Roman"/>
          <w:sz w:val="21"/>
          <w:szCs w:val="21"/>
        </w:rPr>
      </w:pPr>
      <w:r>
        <w:rPr>
          <w:rFonts w:ascii="Times New Roman" w:hAnsi="Times New Roman" w:eastAsia="Times New Roman"/>
          <w:sz w:val="21"/>
          <w:szCs w:val="21"/>
        </w:rPr>
        <w:t>用户</w:t>
      </w:r>
    </w:p>
    <w:p>
      <w:pPr>
        <w:ind w:left="0"/>
        <w:jc w:val="left"/>
        <w:rPr>
          <w:rFonts w:ascii="Times New Roman" w:hAnsi="Times New Roman" w:eastAsia="Times New Roman"/>
          <w:sz w:val="21"/>
          <w:szCs w:val="21"/>
        </w:rPr>
      </w:pPr>
    </w:p>
    <w:p>
      <w:pPr>
        <w:jc w:val="left"/>
        <w:rPr>
          <w:rFonts w:ascii="微软雅黑" w:hAnsi="微软雅黑" w:eastAsia="微软雅黑"/>
          <w:sz w:val="21"/>
          <w:szCs w:val="21"/>
        </w:rPr>
      </w:pPr>
    </w:p>
    <w:p>
      <w:pPr>
        <w:jc w:val="both"/>
        <w:rPr>
          <w:rFonts w:ascii="微软雅黑" w:hAnsi="微软雅黑" w:eastAsia="微软雅黑"/>
          <w:sz w:val="21"/>
          <w:szCs w:val="21"/>
        </w:rPr>
      </w:pPr>
    </w:p>
    <w:p>
      <w:pPr>
        <w:snapToGrid/>
        <w:jc w:val="left"/>
        <w:outlineLvl w:val="1"/>
        <w:rPr>
          <w:rFonts w:ascii="&quot;Helvetica Neue&quot;, Helvetica, Ve" w:hAnsi="&quot;Helvetica Neue&quot;, Helvetica, Ve" w:eastAsia="&quot;Helvetica Neue&quot;, Helvetica, Ve"/>
          <w:color w:val="000000"/>
        </w:rPr>
      </w:pPr>
      <w:bookmarkStart w:id="29" w:name="_Toc1859"/>
      <w:r>
        <w:rPr>
          <w:rFonts w:hint="eastAsia" w:ascii="&quot;Helvetica Neue&quot;, Helvetica, Ve" w:hAnsi="&quot;Helvetica Neue&quot;, Helvetica, Ve" w:eastAsia="宋体"/>
          <w:color w:val="000000"/>
          <w:lang w:val="en-US" w:eastAsia="zh-CN"/>
        </w:rPr>
        <w:t>6</w:t>
      </w:r>
      <w:r>
        <w:rPr>
          <w:rFonts w:ascii="&quot;Helvetica Neue&quot;, Helvetica, Ve" w:hAnsi="&quot;Helvetica Neue&quot;, Helvetica, Ve" w:eastAsia="&quot;Helvetica Neue&quot;, Helvetica, Ve"/>
          <w:color w:val="000000"/>
        </w:rPr>
        <w:t>.8查看他人信息:</w:t>
      </w:r>
      <w:bookmarkEnd w:id="29"/>
    </w:p>
    <w:p>
      <w:pPr>
        <w:ind w:left="360"/>
        <w:jc w:val="both"/>
        <w:rPr>
          <w:rFonts w:ascii="Times New Roman" w:hAnsi="Times New Roman" w:eastAsia="Times New Roman"/>
          <w:sz w:val="21"/>
          <w:szCs w:val="21"/>
        </w:rPr>
      </w:pPr>
      <w:r>
        <w:rPr>
          <w:rFonts w:ascii="Times New Roman" w:hAnsi="Times New Roman" w:eastAsia="Times New Roman"/>
          <w:sz w:val="21"/>
          <w:szCs w:val="21"/>
        </w:rPr>
        <w:drawing>
          <wp:inline distT="0" distB="0" distL="0" distR="0">
            <wp:extent cx="1562100" cy="30289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a:stretch>
                      <a:fillRect/>
                    </a:stretch>
                  </pic:blipFill>
                  <pic:spPr>
                    <a:xfrm>
                      <a:off x="0" y="0"/>
                      <a:ext cx="1562100" cy="3028950"/>
                    </a:xfrm>
                    <a:prstGeom prst="rect">
                      <a:avLst/>
                    </a:prstGeom>
                  </pic:spPr>
                </pic:pic>
              </a:graphicData>
            </a:graphic>
          </wp:inline>
        </w:drawing>
      </w:r>
    </w:p>
    <w:p>
      <w:pPr>
        <w:ind w:left="360"/>
        <w:jc w:val="both"/>
        <w:rPr>
          <w:rFonts w:ascii="Times New Roman" w:hAnsi="Times New Roman" w:eastAsia="Times New Roman"/>
          <w:sz w:val="21"/>
          <w:szCs w:val="21"/>
        </w:rPr>
      </w:pPr>
      <w:r>
        <w:rPr>
          <w:rFonts w:ascii="Times New Roman" w:hAnsi="Times New Roman" w:eastAsia="Times New Roman"/>
          <w:sz w:val="21"/>
          <w:szCs w:val="21"/>
        </w:rPr>
        <w:drawing>
          <wp:inline distT="0" distB="0" distL="0" distR="0">
            <wp:extent cx="5274310" cy="26238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8"/>
                    <a:stretch>
                      <a:fillRect/>
                    </a:stretch>
                  </pic:blipFill>
                  <pic:spPr>
                    <a:xfrm>
                      <a:off x="0" y="0"/>
                      <a:ext cx="5274310" cy="2624034"/>
                    </a:xfrm>
                    <a:prstGeom prst="rect">
                      <a:avLst/>
                    </a:prstGeom>
                  </pic:spPr>
                </pic:pic>
              </a:graphicData>
            </a:graphic>
          </wp:inline>
        </w:drawing>
      </w:r>
    </w:p>
    <w:p>
      <w:pPr>
        <w:jc w:val="both"/>
        <w:rPr>
          <w:rFonts w:ascii="微软雅黑" w:hAnsi="微软雅黑" w:eastAsia="微软雅黑"/>
          <w:sz w:val="21"/>
          <w:szCs w:val="21"/>
        </w:rPr>
      </w:pPr>
    </w:p>
    <w:p>
      <w:pPr>
        <w:ind w:left="0"/>
        <w:jc w:val="both"/>
        <w:rPr>
          <w:rFonts w:ascii="Times New Roman" w:hAnsi="Times New Roman" w:eastAsia="Times New Roman"/>
          <w:sz w:val="21"/>
          <w:szCs w:val="21"/>
        </w:rPr>
      </w:pPr>
      <w:r>
        <w:rPr>
          <w:rFonts w:ascii="Times New Roman" w:hAnsi="Times New Roman" w:eastAsia="Times New Roman"/>
          <w:sz w:val="21"/>
          <w:szCs w:val="21"/>
        </w:rPr>
        <w:t>描述：</w:t>
      </w:r>
    </w:p>
    <w:p>
      <w:pPr>
        <w:ind w:left="0"/>
        <w:jc w:val="both"/>
        <w:rPr>
          <w:rFonts w:ascii="Times New Roman" w:hAnsi="Times New Roman" w:eastAsia="Times New Roman"/>
          <w:sz w:val="21"/>
          <w:szCs w:val="21"/>
        </w:rPr>
      </w:pPr>
      <w:r>
        <w:rPr>
          <w:rFonts w:ascii="Times New Roman" w:hAnsi="Times New Roman" w:eastAsia="Times New Roman"/>
          <w:sz w:val="21"/>
          <w:szCs w:val="21"/>
        </w:rPr>
        <w:t>查看他人信息，主要是展示个人的特长爱好以及个人的一些意愿。这里的信息都比较有参考性，因为用户是实名认证，并且有个人信誉评定系统。有虚假信息及不良信息会被举报导致信誉分降低。</w:t>
      </w:r>
    </w:p>
    <w:p>
      <w:pPr>
        <w:ind w:left="0"/>
        <w:jc w:val="left"/>
        <w:rPr>
          <w:rFonts w:ascii="Times New Roman" w:hAnsi="Times New Roman" w:eastAsia="Times New Roman"/>
          <w:sz w:val="21"/>
          <w:szCs w:val="21"/>
        </w:rPr>
      </w:pPr>
      <w:r>
        <w:rPr>
          <w:rFonts w:ascii="Times New Roman" w:hAnsi="Times New Roman" w:eastAsia="Times New Roman"/>
          <w:sz w:val="21"/>
          <w:szCs w:val="21"/>
        </w:rPr>
        <w:t>参与者：</w:t>
      </w:r>
    </w:p>
    <w:p>
      <w:pPr>
        <w:ind w:left="0"/>
        <w:jc w:val="left"/>
        <w:rPr>
          <w:rFonts w:ascii="Times New Roman" w:hAnsi="Times New Roman" w:eastAsia="Times New Roman"/>
          <w:sz w:val="21"/>
          <w:szCs w:val="21"/>
        </w:rPr>
      </w:pPr>
      <w:r>
        <w:rPr>
          <w:rFonts w:ascii="Times New Roman" w:hAnsi="Times New Roman" w:eastAsia="Times New Roman"/>
          <w:sz w:val="21"/>
          <w:szCs w:val="21"/>
        </w:rPr>
        <w:t>用户</w:t>
      </w:r>
    </w:p>
    <w:p>
      <w:pPr>
        <w:jc w:val="both"/>
        <w:rPr>
          <w:rFonts w:ascii="微软雅黑" w:hAnsi="微软雅黑" w:eastAsia="微软雅黑"/>
          <w:sz w:val="21"/>
          <w:szCs w:val="21"/>
        </w:rPr>
      </w:pPr>
    </w:p>
    <w:p>
      <w:pPr>
        <w:jc w:val="both"/>
        <w:rPr>
          <w:rFonts w:ascii="微软雅黑" w:hAnsi="微软雅黑" w:eastAsia="微软雅黑"/>
          <w:sz w:val="21"/>
          <w:szCs w:val="21"/>
        </w:rPr>
      </w:pPr>
    </w:p>
    <w:p>
      <w:pPr>
        <w:snapToGrid/>
        <w:jc w:val="left"/>
        <w:outlineLvl w:val="1"/>
        <w:rPr>
          <w:rFonts w:ascii="&quot;Helvetica Neue&quot;, Helvetica, Ve" w:hAnsi="&quot;Helvetica Neue&quot;, Helvetica, Ve" w:eastAsia="&quot;Helvetica Neue&quot;, Helvetica, Ve"/>
          <w:color w:val="000000"/>
        </w:rPr>
      </w:pPr>
      <w:bookmarkStart w:id="30" w:name="_Toc385"/>
      <w:r>
        <w:rPr>
          <w:rFonts w:hint="eastAsia" w:ascii="&quot;Helvetica Neue&quot;, Helvetica, Ve" w:hAnsi="&quot;Helvetica Neue&quot;, Helvetica, Ve" w:eastAsia="宋体"/>
          <w:color w:val="000000"/>
          <w:lang w:val="en-US" w:eastAsia="zh-CN"/>
        </w:rPr>
        <w:t>6</w:t>
      </w:r>
      <w:r>
        <w:rPr>
          <w:rFonts w:ascii="&quot;Helvetica Neue&quot;, Helvetica, Ve" w:hAnsi="&quot;Helvetica Neue&quot;, Helvetica, Ve" w:eastAsia="&quot;Helvetica Neue&quot;, Helvetica, Ve"/>
          <w:color w:val="000000"/>
        </w:rPr>
        <w:t>.9管理员</w:t>
      </w:r>
      <w:bookmarkEnd w:id="30"/>
    </w:p>
    <w:p>
      <w:pPr>
        <w:ind w:left="360"/>
        <w:jc w:val="both"/>
        <w:rPr>
          <w:rFonts w:ascii="Times New Roman" w:hAnsi="Times New Roman" w:eastAsia="Times New Roman"/>
          <w:sz w:val="21"/>
          <w:szCs w:val="21"/>
        </w:rPr>
      </w:pPr>
      <w:r>
        <w:rPr>
          <w:rFonts w:ascii="Times New Roman" w:hAnsi="Times New Roman" w:eastAsia="Times New Roman"/>
          <w:sz w:val="21"/>
          <w:szCs w:val="21"/>
        </w:rPr>
        <w:drawing>
          <wp:inline distT="0" distB="0" distL="0" distR="0">
            <wp:extent cx="1438275" cy="28860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tretch>
                      <a:fillRect/>
                    </a:stretch>
                  </pic:blipFill>
                  <pic:spPr>
                    <a:xfrm>
                      <a:off x="0" y="0"/>
                      <a:ext cx="1438275" cy="2886075"/>
                    </a:xfrm>
                    <a:prstGeom prst="rect">
                      <a:avLst/>
                    </a:prstGeom>
                  </pic:spPr>
                </pic:pic>
              </a:graphicData>
            </a:graphic>
          </wp:inline>
        </w:drawing>
      </w:r>
    </w:p>
    <w:p>
      <w:pPr>
        <w:ind w:left="360"/>
        <w:jc w:val="both"/>
        <w:rPr>
          <w:rFonts w:ascii="Times New Roman" w:hAnsi="Times New Roman" w:eastAsia="Times New Roman"/>
          <w:sz w:val="21"/>
          <w:szCs w:val="21"/>
        </w:rPr>
      </w:pPr>
    </w:p>
    <w:p>
      <w:pPr>
        <w:ind w:left="360"/>
        <w:jc w:val="both"/>
        <w:rPr>
          <w:rFonts w:ascii="Times New Roman" w:hAnsi="Times New Roman" w:eastAsia="Times New Roman"/>
          <w:sz w:val="21"/>
          <w:szCs w:val="21"/>
        </w:rPr>
      </w:pPr>
      <w:r>
        <w:rPr>
          <w:rFonts w:ascii="Times New Roman" w:hAnsi="Times New Roman" w:eastAsia="Times New Roman"/>
          <w:sz w:val="21"/>
          <w:szCs w:val="21"/>
        </w:rPr>
        <w:drawing>
          <wp:inline distT="0" distB="0" distL="0" distR="0">
            <wp:extent cx="3086100" cy="15430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tretch>
                      <a:fillRect/>
                    </a:stretch>
                  </pic:blipFill>
                  <pic:spPr>
                    <a:xfrm>
                      <a:off x="0" y="0"/>
                      <a:ext cx="3086100" cy="1543050"/>
                    </a:xfrm>
                    <a:prstGeom prst="rect">
                      <a:avLst/>
                    </a:prstGeom>
                  </pic:spPr>
                </pic:pic>
              </a:graphicData>
            </a:graphic>
          </wp:inline>
        </w:drawing>
      </w:r>
    </w:p>
    <w:p>
      <w:pPr>
        <w:jc w:val="both"/>
        <w:rPr>
          <w:rFonts w:ascii="微软雅黑" w:hAnsi="微软雅黑" w:eastAsia="微软雅黑"/>
          <w:sz w:val="21"/>
          <w:szCs w:val="21"/>
        </w:rPr>
      </w:pPr>
    </w:p>
    <w:p>
      <w:pPr>
        <w:ind w:left="0"/>
        <w:jc w:val="both"/>
        <w:rPr>
          <w:rFonts w:ascii="Times New Roman" w:hAnsi="Times New Roman" w:eastAsia="Times New Roman"/>
          <w:sz w:val="21"/>
          <w:szCs w:val="21"/>
        </w:rPr>
      </w:pPr>
      <w:r>
        <w:rPr>
          <w:rFonts w:ascii="Times New Roman" w:hAnsi="Times New Roman" w:eastAsia="Times New Roman"/>
          <w:sz w:val="21"/>
          <w:szCs w:val="21"/>
        </w:rPr>
        <w:t>描述：</w:t>
      </w:r>
    </w:p>
    <w:p>
      <w:pPr>
        <w:ind w:left="0"/>
        <w:jc w:val="both"/>
        <w:rPr>
          <w:rFonts w:ascii="Times New Roman" w:hAnsi="Times New Roman" w:eastAsia="Times New Roman"/>
          <w:sz w:val="21"/>
          <w:szCs w:val="21"/>
        </w:rPr>
      </w:pPr>
      <w:r>
        <w:rPr>
          <w:rFonts w:ascii="Times New Roman" w:hAnsi="Times New Roman" w:eastAsia="Times New Roman"/>
          <w:sz w:val="21"/>
          <w:szCs w:val="21"/>
        </w:rPr>
        <w:t>管理员主要是对用户的监管，要是个人信誉分达不到某个界限会提出警告、甚至查封该用户，对账户的创建，删除起作用。还有对忘记账户密码的客户重置密码等工作。</w:t>
      </w:r>
    </w:p>
    <w:p>
      <w:pPr>
        <w:ind w:left="0"/>
        <w:jc w:val="left"/>
        <w:rPr>
          <w:rFonts w:ascii="Times New Roman" w:hAnsi="Times New Roman" w:eastAsia="Times New Roman"/>
          <w:sz w:val="21"/>
          <w:szCs w:val="21"/>
        </w:rPr>
      </w:pPr>
      <w:r>
        <w:rPr>
          <w:rFonts w:ascii="Times New Roman" w:hAnsi="Times New Roman" w:eastAsia="Times New Roman"/>
          <w:sz w:val="21"/>
          <w:szCs w:val="21"/>
        </w:rPr>
        <w:t>参与者：</w:t>
      </w:r>
    </w:p>
    <w:p>
      <w:pPr>
        <w:ind w:left="0"/>
        <w:jc w:val="left"/>
        <w:rPr>
          <w:rFonts w:ascii="Times New Roman" w:hAnsi="Times New Roman" w:eastAsia="Times New Roman"/>
          <w:sz w:val="21"/>
          <w:szCs w:val="21"/>
        </w:rPr>
      </w:pPr>
      <w:r>
        <w:rPr>
          <w:rFonts w:ascii="Times New Roman" w:hAnsi="Times New Roman" w:eastAsia="Times New Roman"/>
          <w:sz w:val="21"/>
          <w:szCs w:val="21"/>
        </w:rPr>
        <w:t>管理员</w:t>
      </w:r>
    </w:p>
    <w:p>
      <w:pPr>
        <w:jc w:val="left"/>
        <w:rPr>
          <w:rFonts w:ascii="微软雅黑" w:hAnsi="微软雅黑" w:eastAsia="微软雅黑"/>
          <w:sz w:val="21"/>
          <w:szCs w:val="21"/>
        </w:rPr>
      </w:pPr>
    </w:p>
    <w:p>
      <w:pPr>
        <w:ind w:left="360"/>
        <w:jc w:val="both"/>
        <w:rPr>
          <w:rFonts w:ascii="Times New Roman" w:hAnsi="Times New Roman" w:eastAsia="Times New Roman"/>
          <w:sz w:val="21"/>
          <w:szCs w:val="21"/>
        </w:rPr>
      </w:pPr>
    </w:p>
    <w:p>
      <w:pPr>
        <w:ind w:left="360"/>
        <w:jc w:val="both"/>
        <w:rPr>
          <w:rFonts w:ascii="Times New Roman" w:hAnsi="Times New Roman" w:eastAsia="Times New Roman"/>
          <w:sz w:val="21"/>
          <w:szCs w:val="21"/>
        </w:rPr>
      </w:pPr>
    </w:p>
    <w:p>
      <w:pPr>
        <w:ind w:left="360"/>
        <w:jc w:val="both"/>
        <w:rPr>
          <w:rFonts w:ascii="Times New Roman" w:hAnsi="Times New Roman" w:eastAsia="Times New Roman"/>
          <w:sz w:val="21"/>
          <w:szCs w:val="21"/>
        </w:rPr>
      </w:pPr>
    </w:p>
    <w:p>
      <w:pPr>
        <w:ind w:left="360"/>
        <w:jc w:val="both"/>
        <w:rPr>
          <w:rFonts w:ascii="Times New Roman" w:hAnsi="Times New Roman" w:eastAsia="Times New Roman"/>
          <w:sz w:val="21"/>
          <w:szCs w:val="21"/>
        </w:rPr>
      </w:pPr>
    </w:p>
    <w:p>
      <w:pPr>
        <w:jc w:val="both"/>
        <w:rPr>
          <w:rFonts w:ascii="微软雅黑" w:hAnsi="微软雅黑" w:eastAsia="微软雅黑"/>
          <w:sz w:val="21"/>
          <w:szCs w:val="2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Trebuchet MS'">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quot;Helvetica Neue&quot;, Helvetica, Ve">
    <w:altName w:val="Segoe Print"/>
    <w:panose1 w:val="00000000000000000000"/>
    <w:charset w:val="00"/>
    <w:family w:val="auto"/>
    <w:pitch w:val="default"/>
    <w:sig w:usb0="00000000" w:usb1="00000000" w:usb2="00000000" w:usb3="00000000" w:csb0="00000000" w:csb1="00000000"/>
  </w:font>
  <w:font w:name="&quot;\0022Helvetica Neue\0022\, Hel">
    <w:altName w:val="Segoe Print"/>
    <w:panose1 w:val="00000000000000000000"/>
    <w:charset w:val="00"/>
    <w:family w:val="auto"/>
    <w:pitch w:val="default"/>
    <w:sig w:usb0="00000000" w:usb1="00000000" w:usb2="00000000" w:usb3="00000000" w:csb0="00000000" w:csb1="00000000"/>
  </w:font>
  <w:font w:name="&quot;Hiragino Sans GB&quot;, 微软雅黑, Arial">
    <w:altName w:val="黑体"/>
    <w:panose1 w:val="00000000000000000000"/>
    <w:charset w:val="00"/>
    <w:family w:val="auto"/>
    <w:pitch w:val="default"/>
    <w:sig w:usb0="00000000" w:usb1="00000000" w:usb2="00000000" w:usb3="00000000" w:csb0="00000000" w:csb1="00000000"/>
  </w:font>
  <w:font w:name="等线">
    <w:altName w:val="Arial Unicode MS"/>
    <w:panose1 w:val="00000000000000000000"/>
    <w:charset w:val="00"/>
    <w:family w:val="auto"/>
    <w:pitch w:val="default"/>
    <w:sig w:usb0="00000000" w:usb1="00000000" w:usb2="00000000" w:usb3="00000000" w:csb0="00000000" w:csb1="00000000"/>
  </w:font>
  <w:font w:name="&quot;Times New Roman&quot;">
    <w:altName w:val="Segoe Print"/>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2FF" w:usb1="400004FF" w:usb2="00000000" w:usb3="00000000" w:csb0="2000019F" w:csb1="00000000"/>
  </w:font>
  <w:font w:name="Segoe Print">
    <w:panose1 w:val="02000600000000000000"/>
    <w:charset w:val="00"/>
    <w:family w:val="auto"/>
    <w:pitch w:val="default"/>
    <w:sig w:usb0="0000028F" w:usb1="00000000" w:usb2="00000000" w:usb3="00000000" w:csb0="2000009F" w:csb1="47010000"/>
  </w:font>
  <w:font w:name="Arial Unicode MS">
    <w:panose1 w:val="020B0604020202020204"/>
    <w:charset w:val="86"/>
    <w:family w:val="auto"/>
    <w:pitch w:val="default"/>
    <w:sig w:usb0="FFFFFFFF" w:usb1="E9FFFFFF" w:usb2="0000003F" w:usb3="00000000" w:csb0="603F01FF" w:csb1="FFFF0000"/>
  </w:font>
  <w:font w:name="Symbol">
    <w:panose1 w:val="05050102010706020507"/>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rPr>
        <w:sz w:val="18"/>
        <w:szCs w:val="18"/>
      </w:rPr>
    </w:pPr>
    <w:r>
      <w:fldChar w:fldCharType="begin"/>
    </w:r>
    <w:r>
      <w:rPr>
        <w:rFonts w:ascii="微软雅黑" w:hAnsi="微软雅黑" w:eastAsia="微软雅黑"/>
        <w:sz w:val="18"/>
        <w:szCs w:val="18"/>
      </w:rPr>
      <w:instrText xml:space="preserve">PAGE</w:instrTex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rPr>
        <w:sz w:val="18"/>
        <w:szCs w:val="18"/>
      </w:rPr>
    </w:pPr>
    <w:r>
      <w:rPr>
        <w:rFonts w:ascii="微软雅黑" w:hAnsi="微软雅黑" w:eastAsia="微软雅黑"/>
        <w:sz w:val="18"/>
        <w:szCs w:val="18"/>
      </w:rPr>
      <w:t>系统设计说明书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F092B84"/>
    <w:multiLevelType w:val="multilevel"/>
    <w:tmpl w:val="CF092B84"/>
    <w:lvl w:ilvl="0" w:tentative="0">
      <w:start w:val="1"/>
      <w:numFmt w:val="bullet"/>
      <w:lvlText w:val=""/>
      <w:lvlJc w:val="left"/>
      <w:pPr>
        <w:ind w:left="420" w:hanging="420"/>
      </w:pPr>
      <w:rPr>
        <w:rFonts w:hint="default" w:ascii="Wingdings" w:hAnsi="Wingdings" w:eastAsia="Wingdings"/>
      </w:rPr>
    </w:lvl>
    <w:lvl w:ilvl="1" w:tentative="0">
      <w:start w:val="1"/>
      <w:numFmt w:val="bullet"/>
      <w:lvlText w:val=""/>
      <w:lvlJc w:val="left"/>
      <w:pPr>
        <w:ind w:left="420" w:hanging="420"/>
      </w:pPr>
      <w:rPr>
        <w:rFonts w:hint="default" w:ascii="Wingdings" w:hAnsi="Wingdings" w:eastAsia="Wingdings"/>
      </w:rPr>
    </w:lvl>
    <w:lvl w:ilvl="2" w:tentative="0">
      <w:start w:val="1"/>
      <w:numFmt w:val="bullet"/>
      <w:lvlText w:val=""/>
      <w:lvlJc w:val="left"/>
      <w:pPr>
        <w:ind w:left="420" w:hanging="420"/>
      </w:pPr>
      <w:rPr>
        <w:rFonts w:hint="default" w:ascii="Wingdings" w:hAnsi="Wingdings" w:eastAsia="Wingdings"/>
      </w:rPr>
    </w:lvl>
    <w:lvl w:ilvl="3" w:tentative="0">
      <w:start w:val="1"/>
      <w:numFmt w:val="bullet"/>
      <w:lvlText w:val=""/>
      <w:lvlJc w:val="left"/>
      <w:pPr>
        <w:ind w:left="420" w:hanging="420"/>
      </w:pPr>
      <w:rPr>
        <w:rFonts w:hint="default" w:ascii="Wingdings" w:hAnsi="Wingdings" w:eastAsia="Wingdings"/>
      </w:rPr>
    </w:lvl>
    <w:lvl w:ilvl="4" w:tentative="0">
      <w:start w:val="1"/>
      <w:numFmt w:val="bullet"/>
      <w:lvlText w:val=""/>
      <w:lvlJc w:val="left"/>
      <w:pPr>
        <w:ind w:left="420" w:hanging="420"/>
      </w:pPr>
      <w:rPr>
        <w:rFonts w:hint="default" w:ascii="Wingdings" w:hAnsi="Wingdings" w:eastAsia="Wingdings"/>
      </w:rPr>
    </w:lvl>
    <w:lvl w:ilvl="5" w:tentative="0">
      <w:start w:val="1"/>
      <w:numFmt w:val="bullet"/>
      <w:lvlText w:val=""/>
      <w:lvlJc w:val="left"/>
      <w:pPr>
        <w:ind w:left="420" w:hanging="420"/>
      </w:pPr>
      <w:rPr>
        <w:rFonts w:hint="default" w:ascii="Wingdings" w:hAnsi="Wingdings" w:eastAsia="Wingdings"/>
      </w:rPr>
    </w:lvl>
    <w:lvl w:ilvl="6" w:tentative="0">
      <w:start w:val="1"/>
      <w:numFmt w:val="bullet"/>
      <w:lvlText w:val=""/>
      <w:lvlJc w:val="left"/>
      <w:pPr>
        <w:ind w:left="420" w:hanging="420"/>
      </w:pPr>
      <w:rPr>
        <w:rFonts w:hint="default" w:ascii="Wingdings" w:hAnsi="Wingdings" w:eastAsia="Wingdings"/>
      </w:rPr>
    </w:lvl>
    <w:lvl w:ilvl="7" w:tentative="0">
      <w:start w:val="1"/>
      <w:numFmt w:val="bullet"/>
      <w:lvlText w:val=""/>
      <w:lvlJc w:val="left"/>
      <w:pPr>
        <w:ind w:left="420" w:hanging="420"/>
      </w:pPr>
      <w:rPr>
        <w:rFonts w:hint="default" w:ascii="Wingdings" w:hAnsi="Wingdings" w:eastAsia="Wingdings"/>
      </w:rPr>
    </w:lvl>
  </w:abstractNum>
  <w:abstractNum w:abstractNumId="1">
    <w:nsid w:val="0053208E"/>
    <w:multiLevelType w:val="multilevel"/>
    <w:tmpl w:val="0053208E"/>
    <w:lvl w:ilvl="0" w:tentative="0">
      <w:start w:val="1"/>
      <w:numFmt w:val="bullet"/>
      <w:lvlText w:val=""/>
      <w:lvlJc w:val="left"/>
      <w:pPr>
        <w:ind w:left="420" w:hanging="420"/>
      </w:pPr>
      <w:rPr>
        <w:rFonts w:hint="default" w:ascii="Wingdings" w:hAnsi="Wingdings" w:eastAsia="Wingdings"/>
      </w:rPr>
    </w:lvl>
    <w:lvl w:ilvl="1" w:tentative="0">
      <w:start w:val="1"/>
      <w:numFmt w:val="bullet"/>
      <w:lvlText w:val=""/>
      <w:lvlJc w:val="left"/>
      <w:pPr>
        <w:ind w:left="420" w:hanging="420"/>
      </w:pPr>
      <w:rPr>
        <w:rFonts w:hint="default" w:ascii="Wingdings" w:hAnsi="Wingdings" w:eastAsia="Wingdings"/>
      </w:rPr>
    </w:lvl>
    <w:lvl w:ilvl="2" w:tentative="0">
      <w:start w:val="1"/>
      <w:numFmt w:val="bullet"/>
      <w:lvlText w:val=""/>
      <w:lvlJc w:val="left"/>
      <w:pPr>
        <w:ind w:left="420" w:hanging="420"/>
      </w:pPr>
      <w:rPr>
        <w:rFonts w:hint="default" w:ascii="Wingdings" w:hAnsi="Wingdings" w:eastAsia="Wingdings"/>
      </w:rPr>
    </w:lvl>
    <w:lvl w:ilvl="3" w:tentative="0">
      <w:start w:val="1"/>
      <w:numFmt w:val="bullet"/>
      <w:lvlText w:val=""/>
      <w:lvlJc w:val="left"/>
      <w:pPr>
        <w:ind w:left="420" w:hanging="420"/>
      </w:pPr>
      <w:rPr>
        <w:rFonts w:hint="default" w:ascii="Wingdings" w:hAnsi="Wingdings" w:eastAsia="Wingdings"/>
      </w:rPr>
    </w:lvl>
    <w:lvl w:ilvl="4" w:tentative="0">
      <w:start w:val="1"/>
      <w:numFmt w:val="bullet"/>
      <w:lvlText w:val=""/>
      <w:lvlJc w:val="left"/>
      <w:pPr>
        <w:ind w:left="420" w:hanging="420"/>
      </w:pPr>
      <w:rPr>
        <w:rFonts w:hint="default" w:ascii="Wingdings" w:hAnsi="Wingdings" w:eastAsia="Wingdings"/>
      </w:rPr>
    </w:lvl>
    <w:lvl w:ilvl="5" w:tentative="0">
      <w:start w:val="1"/>
      <w:numFmt w:val="bullet"/>
      <w:lvlText w:val=""/>
      <w:lvlJc w:val="left"/>
      <w:pPr>
        <w:ind w:left="420" w:hanging="420"/>
      </w:pPr>
      <w:rPr>
        <w:rFonts w:hint="default" w:ascii="Wingdings" w:hAnsi="Wingdings" w:eastAsia="Wingdings"/>
      </w:rPr>
    </w:lvl>
    <w:lvl w:ilvl="6" w:tentative="0">
      <w:start w:val="1"/>
      <w:numFmt w:val="bullet"/>
      <w:lvlText w:val=""/>
      <w:lvlJc w:val="left"/>
      <w:pPr>
        <w:ind w:left="420" w:hanging="420"/>
      </w:pPr>
      <w:rPr>
        <w:rFonts w:hint="default" w:ascii="Wingdings" w:hAnsi="Wingdings" w:eastAsia="Wingdings"/>
      </w:rPr>
    </w:lvl>
    <w:lvl w:ilvl="7" w:tentative="0">
      <w:start w:val="1"/>
      <w:numFmt w:val="bullet"/>
      <w:lvlText w:val=""/>
      <w:lvlJc w:val="left"/>
      <w:pPr>
        <w:ind w:left="420" w:hanging="420"/>
      </w:pPr>
      <w:rPr>
        <w:rFonts w:hint="default" w:ascii="Wingdings" w:hAnsi="Wingdings" w:eastAsia="Wingdings"/>
      </w:rPr>
    </w:lvl>
  </w:abstractNum>
  <w:abstractNum w:abstractNumId="2">
    <w:nsid w:val="59ADCABA"/>
    <w:multiLevelType w:val="multilevel"/>
    <w:tmpl w:val="59ADCABA"/>
    <w:lvl w:ilvl="0" w:tentative="0">
      <w:start w:val="1"/>
      <w:numFmt w:val="decimal"/>
      <w:lvlText w:val="%1."/>
      <w:lvlJc w:val="left"/>
      <w:pPr>
        <w:ind w:left="420" w:hanging="420"/>
      </w:pPr>
      <w:rPr>
        <w:rFonts w:hint="default" w:ascii="Cambria" w:hAnsi="Cambria" w:eastAsia="Cambria"/>
      </w:rPr>
    </w:lvl>
    <w:lvl w:ilvl="1" w:tentative="0">
      <w:start w:val="1"/>
      <w:numFmt w:val="lowerLetter"/>
      <w:lvlText w:val="%1."/>
      <w:lvlJc w:val="left"/>
      <w:pPr>
        <w:ind w:left="420" w:hanging="420"/>
      </w:pPr>
      <w:rPr>
        <w:rFonts w:hint="default" w:ascii="Cambria" w:hAnsi="Cambria" w:eastAsia="Cambria"/>
      </w:rPr>
    </w:lvl>
    <w:lvl w:ilvl="2" w:tentative="0">
      <w:start w:val="1"/>
      <w:numFmt w:val="lowerRoman"/>
      <w:lvlText w:val="%1."/>
      <w:lvlJc w:val="left"/>
      <w:pPr>
        <w:ind w:left="420" w:hanging="420"/>
      </w:pPr>
      <w:rPr>
        <w:rFonts w:hint="default" w:ascii="Cambria" w:hAnsi="Cambria" w:eastAsia="Cambria"/>
      </w:rPr>
    </w:lvl>
    <w:lvl w:ilvl="3" w:tentative="0">
      <w:start w:val="1"/>
      <w:numFmt w:val="decimal"/>
      <w:lvlText w:val="%1."/>
      <w:lvlJc w:val="left"/>
      <w:pPr>
        <w:ind w:left="420" w:hanging="420"/>
      </w:pPr>
      <w:rPr>
        <w:rFonts w:hint="default" w:ascii="Cambria" w:hAnsi="Cambria" w:eastAsia="Cambria"/>
      </w:rPr>
    </w:lvl>
    <w:lvl w:ilvl="4" w:tentative="0">
      <w:start w:val="1"/>
      <w:numFmt w:val="lowerLetter"/>
      <w:lvlText w:val="%1."/>
      <w:lvlJc w:val="left"/>
      <w:pPr>
        <w:ind w:left="420" w:hanging="420"/>
      </w:pPr>
      <w:rPr>
        <w:rFonts w:hint="default" w:ascii="Cambria" w:hAnsi="Cambria" w:eastAsia="Cambria"/>
      </w:rPr>
    </w:lvl>
    <w:lvl w:ilvl="5" w:tentative="0">
      <w:start w:val="1"/>
      <w:numFmt w:val="lowerRoman"/>
      <w:lvlText w:val="%1."/>
      <w:lvlJc w:val="left"/>
      <w:pPr>
        <w:ind w:left="420" w:hanging="420"/>
      </w:pPr>
      <w:rPr>
        <w:rFonts w:hint="default" w:ascii="Cambria" w:hAnsi="Cambria" w:eastAsia="Cambria"/>
      </w:rPr>
    </w:lvl>
    <w:lvl w:ilvl="6" w:tentative="0">
      <w:start w:val="1"/>
      <w:numFmt w:val="decimal"/>
      <w:lvlText w:val="%1."/>
      <w:lvlJc w:val="left"/>
      <w:pPr>
        <w:ind w:left="420" w:hanging="420"/>
      </w:pPr>
      <w:rPr>
        <w:rFonts w:hint="default" w:ascii="Cambria" w:hAnsi="Cambria" w:eastAsia="Cambria"/>
      </w:rPr>
    </w:lvl>
    <w:lvl w:ilvl="7" w:tentative="0">
      <w:start w:val="1"/>
      <w:numFmt w:val="lowerLetter"/>
      <w:lvlText w:val="%1."/>
      <w:lvlJc w:val="left"/>
      <w:pPr>
        <w:ind w:left="420" w:hanging="420"/>
      </w:pPr>
      <w:rPr>
        <w:rFonts w:hint="default" w:ascii="Cambria" w:hAnsi="Cambria" w:eastAsia="Cambria"/>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216EB9"/>
    <w:rsid w:val="0059531B"/>
    <w:rsid w:val="00616505"/>
    <w:rsid w:val="0062213C"/>
    <w:rsid w:val="00633F40"/>
    <w:rsid w:val="006549AD"/>
    <w:rsid w:val="00684D9C"/>
    <w:rsid w:val="00A60633"/>
    <w:rsid w:val="00BA0C1A"/>
    <w:rsid w:val="00C061CB"/>
    <w:rsid w:val="00C604EC"/>
    <w:rsid w:val="00E26251"/>
    <w:rsid w:val="00EA1EE8"/>
    <w:rsid w:val="00F53662"/>
    <w:rsid w:val="083D07F0"/>
    <w:rsid w:val="105E3B74"/>
    <w:rsid w:val="1C2C4424"/>
    <w:rsid w:val="1CD54CE6"/>
    <w:rsid w:val="1DEC38DC"/>
    <w:rsid w:val="30456175"/>
    <w:rsid w:val="36772279"/>
    <w:rsid w:val="434067C1"/>
    <w:rsid w:val="568D20C3"/>
    <w:rsid w:val="620A1F41"/>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8">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2">
    <w:name w:val="footer"/>
    <w:basedOn w:val="1"/>
    <w:link w:val="10"/>
    <w:unhideWhenUsed/>
    <w:qFormat/>
    <w:uiPriority w:val="99"/>
    <w:pPr>
      <w:tabs>
        <w:tab w:val="center" w:pos="4153"/>
        <w:tab w:val="right" w:pos="8306"/>
      </w:tabs>
      <w:snapToGrid w:val="0"/>
      <w:jc w:val="left"/>
    </w:pPr>
    <w:rPr>
      <w:sz w:val="18"/>
      <w:szCs w:val="18"/>
    </w:rPr>
  </w:style>
  <w:style w:type="paragraph" w:styleId="3">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toc 1"/>
    <w:basedOn w:val="1"/>
    <w:next w:val="1"/>
    <w:semiHidden/>
    <w:unhideWhenUsed/>
    <w:uiPriority w:val="39"/>
  </w:style>
  <w:style w:type="paragraph" w:styleId="5">
    <w:name w:val="toc 2"/>
    <w:basedOn w:val="1"/>
    <w:next w:val="1"/>
    <w:semiHidden/>
    <w:unhideWhenUsed/>
    <w:uiPriority w:val="39"/>
    <w:pPr>
      <w:ind w:left="420" w:leftChars="200"/>
    </w:pPr>
  </w:style>
  <w:style w:type="table" w:styleId="7">
    <w:name w:val="Table Grid"/>
    <w:basedOn w:val="6"/>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页眉 字符"/>
    <w:basedOn w:val="8"/>
    <w:link w:val="3"/>
    <w:semiHidden/>
    <w:qFormat/>
    <w:uiPriority w:val="99"/>
    <w:rPr>
      <w:sz w:val="18"/>
      <w:szCs w:val="18"/>
    </w:rPr>
  </w:style>
  <w:style w:type="character" w:customStyle="1" w:styleId="10">
    <w:name w:val="页脚 字符"/>
    <w:basedOn w:val="8"/>
    <w:link w:val="2"/>
    <w:semiHidden/>
    <w:qFormat/>
    <w:uiPriority w:val="99"/>
    <w:rPr>
      <w:sz w:val="18"/>
      <w:szCs w:val="18"/>
    </w:rPr>
  </w:style>
  <w:style w:type="paragraph" w:styleId="11">
    <w:name w:val="List Paragraph"/>
    <w:basedOn w:val="1"/>
    <w:qFormat/>
    <w:uiPriority w:val="34"/>
    <w:pPr>
      <w:ind w:firstLine="420" w:firstLineChars="200"/>
    </w:pPr>
  </w:style>
  <w:style w:type="paragraph" w:customStyle="1" w:styleId="12">
    <w:name w:val="WPSOffice手动目录 1"/>
    <w:uiPriority w:val="0"/>
    <w:pPr>
      <w:ind w:leftChars="0"/>
    </w:pPr>
    <w:rPr>
      <w:sz w:val="20"/>
      <w:szCs w:val="20"/>
    </w:rPr>
  </w:style>
  <w:style w:type="paragraph" w:customStyle="1" w:styleId="13">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w="http://schemas.openxmlformats.org/wordprocessingml/2006/main" xmlns:r="http://schemas.openxmlformats.org/officeDocument/2006/relationships" xmlns:w15="http://schemas.microsoft.com/office/word/2012/wordml"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18</Words>
  <Characters>106</Characters>
  <Lines>1</Lines>
  <Paragraphs>1</Paragraphs>
  <TotalTime>2</TotalTime>
  <ScaleCrop>false</ScaleCrop>
  <LinksUpToDate>false</LinksUpToDate>
  <CharactersWithSpaces>123</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2017-01-10T09:10:00Z</dcterms:created>
  <dc:creator>Tencent</dc:creator>
  <cp:lastModifiedBy>梦。</cp:lastModifiedBy>
  <dcterms:modified xsi:type="dcterms:W3CDTF">2020-04-21T10:53:35Z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